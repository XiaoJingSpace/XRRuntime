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A52F7">
      <w:pPr>
        <w:spacing w:before="5000"/>
        <w:jc w:val="center"/>
      </w:pPr>
      <w:r>
        <w:rPr>
          <w:rFonts w:ascii="黑体" w:hAnsi="黑体"/>
          <w:b/>
          <w:sz w:val="56"/>
        </w:rPr>
        <w:t>XRRuntime框架设计与开发实践指南</w:t>
      </w:r>
    </w:p>
    <w:p w14:paraId="74E95E9B">
      <w:pPr>
        <w:spacing w:after="7000"/>
        <w:jc w:val="center"/>
      </w:pPr>
      <w:r>
        <w:rPr>
          <w:rFonts w:ascii="宋体" w:hAnsi="宋体"/>
          <w:sz w:val="32"/>
        </w:rPr>
        <w:t>完整版</w:t>
      </w:r>
    </w:p>
    <w:p w14:paraId="3C8116BC">
      <w:r>
        <w:br w:type="page"/>
      </w:r>
    </w:p>
    <w:p w14:paraId="5250008E">
      <w:pPr>
        <w:pStyle w:val="3"/>
        <w:spacing w:after="6000"/>
        <w:jc w:val="center"/>
      </w:pPr>
      <w:r>
        <w:t>目录</w:t>
      </w:r>
    </w:p>
    <w:p w14:paraId="33EEA464">
      <w:r>
        <w:br w:type="page"/>
      </w:r>
    </w:p>
    <w:p w14:paraId="13B24680">
      <w:pPr>
        <w:spacing w:before="480" w:after="360"/>
        <w:jc w:val="center"/>
      </w:pPr>
      <w:r>
        <w:rPr>
          <w:rFonts w:ascii="黑体" w:hAnsi="黑体"/>
          <w:b/>
          <w:sz w:val="40"/>
        </w:rPr>
        <w:t>第1章：OpenXR Runtime 概述</w:t>
      </w:r>
    </w:p>
    <w:p w14:paraId="2B366FEE">
      <w:pPr>
        <w:spacing w:after="0"/>
      </w:pPr>
    </w:p>
    <w:p w14:paraId="4D593991">
      <w:pPr>
        <w:spacing w:before="360" w:after="240"/>
        <w:ind w:firstLine="0"/>
      </w:pPr>
      <w:r>
        <w:rPr>
          <w:rFonts w:ascii="黑体" w:hAnsi="黑体"/>
          <w:b/>
          <w:sz w:val="32"/>
        </w:rPr>
        <w:t>1.1 OpenXR 规范简介</w:t>
      </w:r>
    </w:p>
    <w:p w14:paraId="7B7E6977">
      <w:pPr>
        <w:spacing w:after="0"/>
      </w:pPr>
    </w:p>
    <w:p w14:paraId="2AAC58F6">
      <w:r>
        <w:rPr>
          <w:rFonts w:ascii="宋体" w:hAnsi="宋体"/>
          <w:sz w:val="24"/>
        </w:rPr>
        <w:t>OpenXR 是由 Khronos Group 制定的开放标准，旨在为 VR/AR 应用提供跨平台的统一 API。OpenXR 规范定义了应用程序与 XR 运行时之间的标准接口，使得开发者可以编写一次代码，在多个 XR 平台上运行。</w:t>
      </w:r>
    </w:p>
    <w:p w14:paraId="48F3DC4E">
      <w:pPr>
        <w:spacing w:after="0"/>
      </w:pPr>
    </w:p>
    <w:p w14:paraId="1AAF21FD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的核心概念</w:t>
      </w:r>
    </w:p>
    <w:p w14:paraId="169F355E">
      <w:pPr>
        <w:spacing w:after="0"/>
      </w:pPr>
    </w:p>
    <w:p w14:paraId="48A9F6A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Instance: OpenXR 应用的入口点，代表应用程序与运行时的连接</w:t>
      </w:r>
    </w:p>
    <w:p w14:paraId="2F84D10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Session: 表示应用程序与 XR 系统的活动会话</w:t>
      </w:r>
    </w:p>
    <w:p w14:paraId="75E450B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Space: 定义 3D 空间中的位置和方向</w:t>
      </w:r>
    </w:p>
    <w:p w14:paraId="7E68E6D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Swapchain: 用于渲染图像的交换链</w:t>
      </w:r>
    </w:p>
    <w:p w14:paraId="6DE1061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Action: 用户输入动作的抽象表示</w:t>
      </w:r>
    </w:p>
    <w:p w14:paraId="38B066EE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的优势</w:t>
      </w:r>
    </w:p>
    <w:p w14:paraId="247A5B3A">
      <w:pPr>
        <w:spacing w:after="0"/>
      </w:pPr>
    </w:p>
    <w:p w14:paraId="356C40F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跨平台兼容性: 一次开发，多平台运行</w:t>
      </w:r>
    </w:p>
    <w:p w14:paraId="7F8CA7F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标准化接口: 统一的 API 设计</w:t>
      </w:r>
    </w:p>
    <w:p w14:paraId="31DA4D9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扩展机制: 支持平台特定的扩展</w:t>
      </w:r>
    </w:p>
    <w:p w14:paraId="7A8E4EF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向后兼容: 版本升级保持兼容性</w:t>
      </w:r>
    </w:p>
    <w:p w14:paraId="5BC24174">
      <w:pPr>
        <w:spacing w:before="360" w:after="240"/>
        <w:ind w:firstLine="0"/>
      </w:pPr>
      <w:r>
        <w:rPr>
          <w:rFonts w:ascii="黑体" w:hAnsi="黑体"/>
          <w:b/>
          <w:sz w:val="32"/>
        </w:rPr>
        <w:t>1.2 Runtime 的作用与地位</w:t>
      </w:r>
    </w:p>
    <w:p w14:paraId="5CCD42A4">
      <w:pPr>
        <w:spacing w:after="0"/>
      </w:pPr>
    </w:p>
    <w:p w14:paraId="4EBE9940">
      <w:r>
        <w:rPr>
          <w:rFonts w:ascii="宋体" w:hAnsi="宋体"/>
          <w:sz w:val="24"/>
        </w:rPr>
        <w:t>XR Runtime 是 OpenXR 架构中的核心组件，它充当应用程序与底层硬件平台之间的桥梁。</w:t>
      </w:r>
    </w:p>
    <w:p w14:paraId="3FD416A7">
      <w:pPr>
        <w:spacing w:after="0"/>
      </w:pPr>
    </w:p>
    <w:p w14:paraId="5096EE15">
      <w:pPr>
        <w:spacing w:before="240" w:after="120"/>
        <w:ind w:firstLine="0"/>
      </w:pPr>
      <w:r>
        <w:rPr>
          <w:rFonts w:ascii="黑体" w:hAnsi="黑体"/>
          <w:b/>
          <w:sz w:val="28"/>
        </w:rPr>
        <w:t>Runtime 的主要职责</w:t>
      </w:r>
    </w:p>
    <w:p w14:paraId="1118FB44">
      <w:pPr>
        <w:spacing w:after="0"/>
      </w:pPr>
    </w:p>
    <w:p w14:paraId="66AB21E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API 实现: 实现 OpenXR 规范定义的所有 API 函数</w:t>
      </w:r>
    </w:p>
    <w:p w14:paraId="6ACDEB7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资源管理: 管理显示、追踪、输入等硬件资源</w:t>
      </w:r>
    </w:p>
    <w:p w14:paraId="7FD7BAF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平台抽象: 将 OpenXR API 映射到底层平台 API</w:t>
      </w:r>
    </w:p>
    <w:p w14:paraId="34FCE48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性能优化: 提供帧同步、延迟优化等性能特性</w:t>
      </w:r>
    </w:p>
    <w:p w14:paraId="670C7234">
      <w:pPr>
        <w:spacing w:before="240" w:after="120"/>
        <w:ind w:firstLine="0"/>
      </w:pPr>
      <w:r>
        <w:rPr>
          <w:rFonts w:ascii="黑体" w:hAnsi="黑体"/>
          <w:b/>
          <w:sz w:val="28"/>
        </w:rPr>
        <w:t>Runtime 在架构中的位置</w:t>
      </w:r>
    </w:p>
    <w:p w14:paraId="518DD80B">
      <w:pPr>
        <w:spacing w:after="0"/>
      </w:pPr>
    </w:p>
    <w:p w14:paraId="6906D7BB">
      <w:pPr>
        <w:spacing w:before="120" w:after="120"/>
        <w:jc w:val="center"/>
      </w:pPr>
      <w:bookmarkStart w:id="0" w:name="_GoBack"/>
      <w:r>
        <w:drawing>
          <wp:inline distT="0" distB="0" distL="114300" distR="114300">
            <wp:extent cx="1449070" cy="38525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F6D5F3">
      <w:pPr>
        <w:spacing w:after="0"/>
      </w:pPr>
    </w:p>
    <w:p w14:paraId="04C0FAED">
      <w:pPr>
        <w:spacing w:before="360" w:after="240"/>
        <w:ind w:firstLine="0"/>
      </w:pPr>
      <w:r>
        <w:rPr>
          <w:rFonts w:ascii="黑体" w:hAnsi="黑体"/>
          <w:b/>
          <w:sz w:val="32"/>
        </w:rPr>
        <w:t>1.3 XRRuntime 框架架构设计</w:t>
      </w:r>
    </w:p>
    <w:p w14:paraId="00CF0A19">
      <w:pPr>
        <w:spacing w:after="0"/>
      </w:pPr>
    </w:p>
    <w:p w14:paraId="525B69A0">
      <w:r>
        <w:rPr>
          <w:rFonts w:ascii="宋体" w:hAnsi="宋体"/>
          <w:sz w:val="24"/>
        </w:rPr>
        <w:t>XRRuntime 采用分层架构设计，主要包含以下层次：</w:t>
      </w:r>
    </w:p>
    <w:p w14:paraId="6D7406C7">
      <w:pPr>
        <w:spacing w:after="0"/>
      </w:pPr>
    </w:p>
    <w:p w14:paraId="35964A8C">
      <w:pPr>
        <w:spacing w:before="240" w:after="120"/>
        <w:ind w:firstLine="0"/>
      </w:pPr>
      <w:r>
        <w:rPr>
          <w:rFonts w:ascii="黑体" w:hAnsi="黑体"/>
          <w:b/>
          <w:sz w:val="28"/>
        </w:rPr>
        <w:t>架构层次</w:t>
      </w:r>
    </w:p>
    <w:p w14:paraId="31CE8088">
      <w:pPr>
        <w:spacing w:after="0"/>
      </w:pPr>
    </w:p>
    <w:p w14:paraId="470A4207">
      <w:pPr>
        <w:spacing w:before="120" w:after="60"/>
      </w:pPr>
      <w:r>
        <w:rPr>
          <w:rFonts w:ascii="宋体" w:hAnsi="宋体"/>
          <w:i/>
          <w:color w:val="FF8000"/>
          <w:sz w:val="24"/>
        </w:rPr>
        <w:t>[Mermaid 图表 - 需要转换为图片]</w:t>
      </w:r>
    </w:p>
    <w:p w14:paraId="08CC7924">
      <w:r>
        <w:rPr>
          <w:rFonts w:ascii="宋体" w:hAnsi="宋体"/>
          <w:color w:val="808080"/>
          <w:sz w:val="20"/>
        </w:rPr>
        <w:t>注：请使用 mermaid_to_image.py 脚本将图表转换为图片，或手动在 Mermaid Live Editor 中转换后插入。</w:t>
      </w:r>
    </w:p>
    <w:p w14:paraId="7DA83832">
      <w:pPr>
        <w:spacing w:after="0"/>
      </w:pPr>
    </w:p>
    <w:p w14:paraId="2897DF5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OpenXR API 层 - 实现 OpenXR 规范定义的所有 API - 参数验证和错误处理 - API 函数导出</w:t>
      </w:r>
    </w:p>
    <w:p w14:paraId="0E01DCC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平台抽象层 - Android 平台集成 - 显示管理 - 输入管理 - 帧同步</w:t>
      </w:r>
    </w:p>
    <w:p w14:paraId="369BB04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硬件平台层 - QVR API 集成 - XR2 平台特性 - 追踪系统 - 性能管理</w:t>
      </w:r>
    </w:p>
    <w:p w14:paraId="748064D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工具层 - 日志系统 - 错误处理 - 内存管理</w:t>
      </w:r>
    </w:p>
    <w:p w14:paraId="34D8E890">
      <w:pPr>
        <w:spacing w:before="240" w:after="120"/>
        <w:ind w:firstLine="0"/>
      </w:pPr>
      <w:r>
        <w:rPr>
          <w:rFonts w:ascii="黑体" w:hAnsi="黑体"/>
          <w:b/>
          <w:sz w:val="28"/>
        </w:rPr>
        <w:t>模块划分</w:t>
      </w:r>
    </w:p>
    <w:p w14:paraId="3B5046D6">
      <w:pPr>
        <w:spacing w:after="0"/>
      </w:pPr>
    </w:p>
    <w:p w14:paraId="383EC56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openxr/: OpenXR API 实现</w:t>
      </w:r>
    </w:p>
    <w:p w14:paraId="5F3BC51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platform/: 平台抽象层</w:t>
      </w:r>
    </w:p>
    <w:p w14:paraId="2C94678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qualcomm/: 高通平台集成</w:t>
      </w:r>
    </w:p>
    <w:p w14:paraId="67C7C58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utils/: 工具类</w:t>
      </w:r>
    </w:p>
    <w:p w14:paraId="73CA33B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jni/: JNI 桥接</w:t>
      </w:r>
    </w:p>
    <w:p w14:paraId="2770DEE4">
      <w:pPr>
        <w:spacing w:before="360" w:after="240"/>
        <w:ind w:firstLine="0"/>
      </w:pPr>
      <w:r>
        <w:rPr>
          <w:rFonts w:ascii="黑体" w:hAnsi="黑体"/>
          <w:b/>
          <w:sz w:val="32"/>
        </w:rPr>
        <w:t>1.4 高通 XR2 平台特性</w:t>
      </w:r>
    </w:p>
    <w:p w14:paraId="1CE7E1F2">
      <w:pPr>
        <w:spacing w:after="0"/>
      </w:pPr>
    </w:p>
    <w:p w14:paraId="679F144C">
      <w:r>
        <w:rPr>
          <w:rFonts w:ascii="宋体" w:hAnsi="宋体"/>
          <w:sz w:val="24"/>
        </w:rPr>
        <w:t>高通 Snapdragon XR2 是专为 VR/AR 设备设计的移动平台芯片。</w:t>
      </w:r>
    </w:p>
    <w:p w14:paraId="39B465EA">
      <w:pPr>
        <w:spacing w:after="0"/>
      </w:pPr>
    </w:p>
    <w:p w14:paraId="7FAD7268">
      <w:pPr>
        <w:spacing w:before="240" w:after="120"/>
        <w:ind w:firstLine="0"/>
      </w:pPr>
      <w:r>
        <w:rPr>
          <w:rFonts w:ascii="黑体" w:hAnsi="黑体"/>
          <w:b/>
          <w:sz w:val="28"/>
        </w:rPr>
        <w:t>XR2 平台特性</w:t>
      </w:r>
    </w:p>
    <w:p w14:paraId="28DC72A2">
      <w:pPr>
        <w:spacing w:after="0"/>
      </w:pPr>
    </w:p>
    <w:p w14:paraId="0F0C1A8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6DOF 追踪: 支持头部和控制器 6 自由度追踪</w:t>
      </w:r>
    </w:p>
    <w:p w14:paraId="74F31BD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高性能渲染: 支持高分辨率、高帧率渲染</w:t>
      </w:r>
    </w:p>
    <w:p w14:paraId="3B352DF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眼动追踪: 支持眼动追踪功能</w:t>
      </w:r>
    </w:p>
    <w:p w14:paraId="3C0C970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手势识别: 支持手部追踪和手势识别</w:t>
      </w:r>
    </w:p>
    <w:p w14:paraId="665C5AE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空间感知: 支持空间网格和遮挡</w:t>
      </w:r>
    </w:p>
    <w:p w14:paraId="0557DF1C">
      <w:pPr>
        <w:spacing w:before="240" w:after="120"/>
        <w:ind w:firstLine="0"/>
      </w:pPr>
      <w:r>
        <w:rPr>
          <w:rFonts w:ascii="黑体" w:hAnsi="黑体"/>
          <w:b/>
          <w:sz w:val="28"/>
        </w:rPr>
        <w:t>QVR API</w:t>
      </w:r>
    </w:p>
    <w:p w14:paraId="57405B93">
      <w:pPr>
        <w:spacing w:after="0"/>
      </w:pPr>
    </w:p>
    <w:p w14:paraId="122EC150">
      <w:r>
        <w:rPr>
          <w:rFonts w:ascii="宋体" w:hAnsi="宋体"/>
          <w:sz w:val="24"/>
        </w:rPr>
        <w:t>QVR (Qualcomm VR) API 是高通提供的 VR 平台 API，提供了：</w:t>
      </w:r>
    </w:p>
    <w:p w14:paraId="03D1A61A">
      <w:pPr>
        <w:spacing w:after="0"/>
      </w:pPr>
    </w:p>
    <w:p w14:paraId="15D2C2C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VR Mode 管理</w:t>
      </w:r>
    </w:p>
    <w:p w14:paraId="4EB774F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头部追踪</w:t>
      </w:r>
    </w:p>
    <w:p w14:paraId="009E3BF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控制器输入</w:t>
      </w:r>
    </w:p>
    <w:p w14:paraId="642AC9E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显示配置</w:t>
      </w:r>
    </w:p>
    <w:p w14:paraId="4CC824C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性能级别管理</w:t>
      </w:r>
    </w:p>
    <w:p w14:paraId="00B4BF69">
      <w:pPr>
        <w:spacing w:before="360" w:after="240"/>
        <w:ind w:firstLine="0"/>
      </w:pPr>
      <w:r>
        <w:rPr>
          <w:rFonts w:ascii="黑体" w:hAnsi="黑体"/>
          <w:b/>
          <w:sz w:val="32"/>
        </w:rPr>
        <w:t>1.5 本书学习路径</w:t>
      </w:r>
    </w:p>
    <w:p w14:paraId="72FDDC6E">
      <w:pPr>
        <w:spacing w:after="0"/>
      </w:pPr>
    </w:p>
    <w:p w14:paraId="51DE8892">
      <w:pPr>
        <w:spacing w:before="240" w:after="120"/>
        <w:ind w:firstLine="0"/>
      </w:pPr>
      <w:r>
        <w:rPr>
          <w:rFonts w:ascii="黑体" w:hAnsi="黑体"/>
          <w:b/>
          <w:sz w:val="28"/>
        </w:rPr>
        <w:t>推荐学习路径</w:t>
      </w:r>
    </w:p>
    <w:p w14:paraId="2DC16D6B">
      <w:pPr>
        <w:spacing w:after="0"/>
      </w:pPr>
    </w:p>
    <w:p w14:paraId="45D274B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基础阶段（第1-2章） - 理解 OpenXR 和 Runtime 概念 - 搭建开发环境</w:t>
      </w:r>
    </w:p>
    <w:p w14:paraId="33F3C47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构建阶段（第3-5章） - 理解项目结构 - 掌握编译方法 - 验证输出产物</w:t>
      </w:r>
    </w:p>
    <w:p w14:paraId="34BFE01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实现阶段（第6-14章） - 深入理解框架架构 - 学习各模块实现 - 掌握平台集成</w:t>
      </w:r>
    </w:p>
    <w:p w14:paraId="33B8291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应用阶段（第15-19章） - 学习库文件部署 - 掌握 API 调用 - 性能优化技巧</w:t>
      </w:r>
    </w:p>
    <w:p w14:paraId="1F39767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高级阶段（第20-23章） - 框架扩展设计 - 测试与验证 - 最佳实践</w:t>
      </w:r>
    </w:p>
    <w:p w14:paraId="3AEBF512">
      <w:pPr>
        <w:spacing w:before="240" w:after="120"/>
        <w:ind w:firstLine="0"/>
      </w:pPr>
      <w:r>
        <w:rPr>
          <w:rFonts w:ascii="黑体" w:hAnsi="黑体"/>
          <w:b/>
          <w:sz w:val="28"/>
        </w:rPr>
        <w:t>快速入门路径</w:t>
      </w:r>
    </w:p>
    <w:p w14:paraId="69C7C73D">
      <w:pPr>
        <w:spacing w:after="0"/>
      </w:pPr>
    </w:p>
    <w:p w14:paraId="7D155A6B">
      <w:r>
        <w:rPr>
          <w:rFonts w:ascii="宋体" w:hAnsi="宋体"/>
          <w:sz w:val="24"/>
        </w:rPr>
        <w:t>如果只需要快速上手，可以重点关注：</w:t>
      </w:r>
    </w:p>
    <w:p w14:paraId="05CB7B6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第2章：环境准备</w:t>
      </w:r>
    </w:p>
    <w:p w14:paraId="5584ECD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第4章：编译实践</w:t>
      </w:r>
    </w:p>
    <w:p w14:paraId="18A6DAD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第15章：运行时库文件部署</w:t>
      </w:r>
    </w:p>
    <w:p w14:paraId="3D0E0CC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第18章：OpenXR API 调用实践</w:t>
      </w:r>
    </w:p>
    <w:p w14:paraId="536F4F0E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42F45DFD">
      <w:pPr>
        <w:spacing w:after="0"/>
      </w:pPr>
    </w:p>
    <w:p w14:paraId="2C60BB7B">
      <w:r>
        <w:rPr>
          <w:rFonts w:ascii="宋体" w:hAnsi="宋体"/>
          <w:sz w:val="24"/>
        </w:rPr>
        <w:t>本章介绍了 OpenXR 规范、Runtime 的作用、XRRuntime 框架架构以及高通 XR2 平台特性。这些基础知识为后续章节的学习奠定了基础。</w:t>
      </w:r>
    </w:p>
    <w:p w14:paraId="33D92875">
      <w:pPr>
        <w:spacing w:after="0"/>
      </w:pPr>
    </w:p>
    <w:p w14:paraId="0DF800C6">
      <w:pPr>
        <w:spacing w:before="360" w:after="240"/>
        <w:ind w:firstLine="0"/>
      </w:pPr>
      <w:r>
        <w:rPr>
          <w:rFonts w:ascii="黑体" w:hAnsi="黑体"/>
          <w:b/>
          <w:sz w:val="32"/>
        </w:rPr>
        <w:t>延伸阅读</w:t>
      </w:r>
    </w:p>
    <w:p w14:paraId="1E35A8C2">
      <w:pPr>
        <w:spacing w:after="0"/>
      </w:pPr>
    </w:p>
    <w:p w14:paraId="32D4FD0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官方规范](https://www.khronos.org/registry/OpenXR/specs/1.1/html/xrspec.html)</w:t>
      </w:r>
    </w:p>
    <w:p w14:paraId="1930EE0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[Snapdragon XR SDK 文档](https://developer.qualcomm.com/software/snapdragon-xr-sdk)</w:t>
      </w:r>
    </w:p>
    <w:p w14:paraId="369CDBE3">
      <w:pPr>
        <w:spacing w:after="0"/>
      </w:pPr>
    </w:p>
    <w:p w14:paraId="078939AD">
      <w:r>
        <w:br w:type="page"/>
      </w:r>
    </w:p>
    <w:p w14:paraId="4FC21F55">
      <w:pPr>
        <w:spacing w:before="480" w:after="360"/>
        <w:jc w:val="center"/>
      </w:pPr>
      <w:r>
        <w:rPr>
          <w:rFonts w:ascii="黑体" w:hAnsi="黑体"/>
          <w:b/>
          <w:sz w:val="40"/>
        </w:rPr>
        <w:t>第2章：开发环境准备</w:t>
      </w:r>
    </w:p>
    <w:p w14:paraId="6D19BE40">
      <w:pPr>
        <w:spacing w:after="0"/>
      </w:pPr>
    </w:p>
    <w:p w14:paraId="36BA746F">
      <w:pPr>
        <w:spacing w:before="360" w:after="240"/>
        <w:ind w:firstLine="0"/>
      </w:pPr>
      <w:r>
        <w:rPr>
          <w:rFonts w:ascii="黑体" w:hAnsi="黑体"/>
          <w:b/>
          <w:sz w:val="32"/>
        </w:rPr>
        <w:t>2.1 Android 开发环境搭建</w:t>
      </w:r>
    </w:p>
    <w:p w14:paraId="4593E90D">
      <w:pPr>
        <w:spacing w:after="0"/>
      </w:pPr>
    </w:p>
    <w:p w14:paraId="4C5D8784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SDK 安装与配置</w:t>
      </w:r>
    </w:p>
    <w:p w14:paraId="54E61644">
      <w:pPr>
        <w:spacing w:after="0"/>
      </w:pPr>
    </w:p>
    <w:p w14:paraId="7F32DECA">
      <w:pPr>
        <w:spacing w:after="0"/>
      </w:pPr>
    </w:p>
    <w:p w14:paraId="50BC6C7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访问 [Android Developer 官网](https://developer.android.com/studio)</w:t>
      </w:r>
    </w:p>
    <w:p w14:paraId="57B6416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下载 Android Studio（推荐）或 Command Line Tools</w:t>
      </w:r>
    </w:p>
    <w:p w14:paraId="53BC486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安装 Android SDK Platform 31+ (Android 12)</w:t>
      </w:r>
    </w:p>
    <w:p w14:paraId="29179CA3">
      <w:pPr>
        <w:spacing w:after="0"/>
      </w:pPr>
    </w:p>
    <w:p w14:paraId="1EB17151">
      <w:r>
        <w:rPr>
          <w:rFonts w:ascii="宋体" w:hAnsi="宋体"/>
          <w:sz w:val="24"/>
        </w:rPr>
        <w:t>Windows (PowerShell):</w:t>
      </w:r>
    </w:p>
    <w:p w14:paraId="03FA091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$env:ANDROID_HOME = "D:\AndroidSDK"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$env:PATH += ";$env:ANDROID_HOME\platform-tools"</w:t>
      </w:r>
    </w:p>
    <w:p w14:paraId="1A44A079">
      <w:pPr>
        <w:spacing w:after="0"/>
      </w:pPr>
    </w:p>
    <w:p w14:paraId="1AA00032">
      <w:r>
        <w:rPr>
          <w:rFonts w:ascii="宋体" w:hAnsi="宋体"/>
          <w:sz w:val="24"/>
        </w:rPr>
        <w:t>Linux/macOS:</w:t>
      </w:r>
    </w:p>
    <w:p w14:paraId="5A2E772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export ANDROID_HOME=/path/to/android/sdk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export PATH=$PATH:$ANDROID_HOME/platform-tools</w:t>
      </w:r>
    </w:p>
    <w:p w14:paraId="6FAA41D8">
      <w:pPr>
        <w:spacing w:after="0"/>
      </w:pPr>
    </w:p>
    <w:p w14:paraId="2B6C7AEB">
      <w:pPr>
        <w:spacing w:after="0"/>
      </w:pPr>
    </w:p>
    <w:p w14:paraId="1D35F34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version</w:t>
      </w:r>
    </w:p>
    <w:p w14:paraId="58596DED">
      <w:pPr>
        <w:spacing w:after="0"/>
      </w:pPr>
    </w:p>
    <w:p w14:paraId="606B506C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NDK 安装与版本选择</w:t>
      </w:r>
    </w:p>
    <w:p w14:paraId="7B4767E3">
      <w:pPr>
        <w:spacing w:after="0"/>
      </w:pPr>
    </w:p>
    <w:p w14:paraId="1348F591">
      <w:pPr>
        <w:spacing w:after="0"/>
      </w:pPr>
    </w:p>
    <w:p w14:paraId="426647C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NDK r25c 或更高版本</w:t>
      </w:r>
    </w:p>
    <w:p w14:paraId="2085745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最低要求：NDK r23+</w:t>
      </w:r>
    </w:p>
    <w:p w14:paraId="6021BB41">
      <w:pPr>
        <w:spacing w:after="0"/>
      </w:pPr>
    </w:p>
    <w:p w14:paraId="67C5BF70">
      <w:r>
        <w:rPr>
          <w:rFonts w:ascii="宋体" w:hAnsi="宋体"/>
          <w:sz w:val="24"/>
        </w:rPr>
        <w:t>方法1：通过 Android Studio</w:t>
      </w:r>
    </w:p>
    <w:p w14:paraId="5E332A7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Tools → SDK Manager</w:t>
      </w:r>
    </w:p>
    <w:p w14:paraId="48C89F1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SDK Tools 标签页</w:t>
      </w:r>
    </w:p>
    <w:p w14:paraId="009A5A2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勾选 NDK (Side by side)</w:t>
      </w:r>
    </w:p>
    <w:p w14:paraId="298E9E4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选择版本并安装</w:t>
      </w:r>
    </w:p>
    <w:p w14:paraId="6F2EAA1E">
      <w:r>
        <w:rPr>
          <w:rFonts w:ascii="宋体" w:hAnsi="宋体"/>
          <w:sz w:val="24"/>
        </w:rPr>
        <w:t>方法2：命令行安装</w:t>
      </w:r>
    </w:p>
    <w:p w14:paraId="109F51F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sdkmanager "ndk;25.2.9519653"</w:t>
      </w:r>
    </w:p>
    <w:p w14:paraId="1F4554A1">
      <w:pPr>
        <w:spacing w:after="0"/>
      </w:pPr>
    </w:p>
    <w:p w14:paraId="61DD7A85">
      <w:pPr>
        <w:spacing w:after="0"/>
      </w:pPr>
    </w:p>
    <w:p w14:paraId="13F5881C">
      <w:r>
        <w:rPr>
          <w:rFonts w:ascii="宋体" w:hAnsi="宋体"/>
          <w:sz w:val="24"/>
        </w:rPr>
        <w:t xml:space="preserve">在项目的 </w:t>
      </w:r>
      <w:r>
        <w:rPr>
          <w:rFonts w:ascii="Courier New" w:hAnsi="Courier New"/>
          <w:sz w:val="20"/>
        </w:rPr>
        <w:t>local.properties</w:t>
      </w:r>
      <w:r>
        <w:rPr>
          <w:rFonts w:ascii="宋体" w:hAnsi="宋体"/>
          <w:sz w:val="24"/>
        </w:rPr>
        <w:t xml:space="preserve"> 中配置：</w:t>
      </w:r>
    </w:p>
    <w:p w14:paraId="0388F79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sdk.dir=D:\\AndroidSDK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NDK 路径会在 build.gradle 中自动检测</w:t>
      </w:r>
    </w:p>
    <w:p w14:paraId="30D055D3">
      <w:pPr>
        <w:spacing w:after="0"/>
      </w:pPr>
    </w:p>
    <w:p w14:paraId="3C4DD315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Studio 配置</w:t>
      </w:r>
    </w:p>
    <w:p w14:paraId="1B0B8402">
      <w:pPr>
        <w:spacing w:after="0"/>
      </w:pPr>
    </w:p>
    <w:p w14:paraId="34767260">
      <w:pPr>
        <w:spacing w:after="0"/>
      </w:pPr>
    </w:p>
    <w:p w14:paraId="0F4031F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Android SDK Platform 31+</w:t>
      </w:r>
    </w:p>
    <w:p w14:paraId="05DA7D3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Android SDK Build Tools 33.0.0+</w:t>
      </w:r>
    </w:p>
    <w:p w14:paraId="67659CB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CMake 3.22.1+</w:t>
      </w:r>
    </w:p>
    <w:p w14:paraId="711814D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NDK (Side by side)</w:t>
      </w:r>
    </w:p>
    <w:p w14:paraId="39025428">
      <w:pPr>
        <w:spacing w:after="0"/>
      </w:pPr>
    </w:p>
    <w:p w14:paraId="63AEA39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File → Settings → Appearance &amp; Behavior → System Settings → Android SDK - 确保安装了正确的 SDK Platform 和 Build Tools</w:t>
      </w:r>
    </w:p>
    <w:p w14:paraId="5303392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File → Settings → Build, Execution, Deployment → Build Tools → Gradle - 使用 Gradle Wrapper（推荐）</w:t>
      </w:r>
    </w:p>
    <w:p w14:paraId="1D94C5E9">
      <w:pPr>
        <w:spacing w:before="360" w:after="240"/>
        <w:ind w:firstLine="0"/>
      </w:pPr>
      <w:r>
        <w:rPr>
          <w:rFonts w:ascii="黑体" w:hAnsi="黑体"/>
          <w:b/>
          <w:sz w:val="32"/>
        </w:rPr>
        <w:t>2.2 构建工具链配置</w:t>
      </w:r>
    </w:p>
    <w:p w14:paraId="1FE3ED7A">
      <w:pPr>
        <w:spacing w:after="0"/>
      </w:pPr>
    </w:p>
    <w:p w14:paraId="42794EDB">
      <w:pPr>
        <w:spacing w:before="240" w:after="120"/>
        <w:ind w:firstLine="0"/>
      </w:pPr>
      <w:r>
        <w:rPr>
          <w:rFonts w:ascii="黑体" w:hAnsi="黑体"/>
          <w:b/>
          <w:sz w:val="28"/>
        </w:rPr>
        <w:t>CMake 安装与配置</w:t>
      </w:r>
    </w:p>
    <w:p w14:paraId="723E04C0">
      <w:pPr>
        <w:spacing w:after="0"/>
      </w:pPr>
    </w:p>
    <w:p w14:paraId="15785D0B">
      <w:pPr>
        <w:spacing w:after="0"/>
      </w:pPr>
    </w:p>
    <w:p w14:paraId="29A74B0F">
      <w:r>
        <w:rPr>
          <w:rFonts w:ascii="宋体" w:hAnsi="宋体"/>
          <w:sz w:val="24"/>
        </w:rPr>
        <w:t>Windows:</w:t>
      </w:r>
    </w:p>
    <w:p w14:paraId="6E421F3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通过 Android Studio 自动安装（推荐）</w:t>
      </w:r>
    </w:p>
    <w:p w14:paraId="38722E2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或从 [CMake 官网](https://cmake.org/download/) 下载</w:t>
      </w:r>
    </w:p>
    <w:p w14:paraId="7A332905">
      <w:r>
        <w:rPr>
          <w:rFonts w:ascii="宋体" w:hAnsi="宋体"/>
          <w:sz w:val="24"/>
        </w:rPr>
        <w:t>Linux:</w:t>
      </w:r>
    </w:p>
    <w:p w14:paraId="2ECF36E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sudo apt-get install cmake</w:t>
      </w:r>
    </w:p>
    <w:p w14:paraId="09CA8B9A">
      <w:pPr>
        <w:spacing w:after="0"/>
      </w:pPr>
    </w:p>
    <w:p w14:paraId="3381A75B">
      <w:r>
        <w:rPr>
          <w:rFonts w:ascii="宋体" w:hAnsi="宋体"/>
          <w:sz w:val="24"/>
        </w:rPr>
        <w:t>macOS:</w:t>
      </w:r>
    </w:p>
    <w:p w14:paraId="1028B24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brew install cmake</w:t>
      </w:r>
    </w:p>
    <w:p w14:paraId="5AC29D29">
      <w:pPr>
        <w:spacing w:after="0"/>
      </w:pPr>
    </w:p>
    <w:p w14:paraId="0C6775A1">
      <w:pPr>
        <w:spacing w:after="0"/>
      </w:pPr>
    </w:p>
    <w:p w14:paraId="692098C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cmake --version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应显示 3.22.1 或更高版本</w:t>
      </w:r>
    </w:p>
    <w:p w14:paraId="26F9CDC7">
      <w:pPr>
        <w:spacing w:after="0"/>
      </w:pPr>
    </w:p>
    <w:p w14:paraId="4A5A99DA">
      <w:pPr>
        <w:spacing w:before="240" w:after="120"/>
        <w:ind w:firstLine="0"/>
      </w:pPr>
      <w:r>
        <w:rPr>
          <w:rFonts w:ascii="黑体" w:hAnsi="黑体"/>
          <w:b/>
          <w:sz w:val="28"/>
        </w:rPr>
        <w:t>Gradle 配置与版本管理</w:t>
      </w:r>
    </w:p>
    <w:p w14:paraId="4B40B724">
      <w:pPr>
        <w:spacing w:after="0"/>
      </w:pPr>
    </w:p>
    <w:p w14:paraId="4A8FF809">
      <w:pPr>
        <w:spacing w:after="0"/>
      </w:pPr>
    </w:p>
    <w:p w14:paraId="47E5DB66">
      <w:r>
        <w:rPr>
          <w:rFonts w:ascii="宋体" w:hAnsi="宋体"/>
          <w:sz w:val="24"/>
        </w:rPr>
        <w:t xml:space="preserve">项目使用 Gradle 7.6，配置在 </w:t>
      </w:r>
      <w:r>
        <w:rPr>
          <w:rFonts w:ascii="Courier New" w:hAnsi="Courier New"/>
          <w:sz w:val="20"/>
        </w:rPr>
        <w:t>gradle/wrapper/gradle-wrapper.properties</w:t>
      </w:r>
      <w:r>
        <w:rPr>
          <w:rFonts w:ascii="宋体" w:hAnsi="宋体"/>
          <w:sz w:val="24"/>
        </w:rPr>
        <w:t>:</w:t>
      </w:r>
    </w:p>
    <w:p w14:paraId="3156AA5C">
      <w:pPr>
        <w:spacing w:after="0"/>
      </w:pPr>
    </w:p>
    <w:p w14:paraId="6FAD6D5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distributionUrl=https\://services.gradle.org/distributions/gradle-7.6-bin.zip</w:t>
      </w:r>
    </w:p>
    <w:p w14:paraId="182F6276">
      <w:pPr>
        <w:spacing w:after="0"/>
      </w:pPr>
    </w:p>
    <w:p w14:paraId="3908C8D9">
      <w:pPr>
        <w:spacing w:after="0"/>
      </w:pPr>
    </w:p>
    <w:p w14:paraId="429FAD43">
      <w:r>
        <w:rPr>
          <w:rFonts w:ascii="宋体" w:hAnsi="宋体"/>
          <w:sz w:val="24"/>
        </w:rPr>
        <w:t xml:space="preserve">项目使用 AGP 7.2.2，配置在 </w:t>
      </w:r>
      <w:r>
        <w:rPr>
          <w:rFonts w:ascii="Courier New" w:hAnsi="Courier New"/>
          <w:sz w:val="20"/>
        </w:rPr>
        <w:t>build.gradle</w:t>
      </w:r>
      <w:r>
        <w:rPr>
          <w:rFonts w:ascii="宋体" w:hAnsi="宋体"/>
          <w:sz w:val="24"/>
        </w:rPr>
        <w:t>:</w:t>
      </w:r>
    </w:p>
    <w:p w14:paraId="5C1E7131">
      <w:pPr>
        <w:spacing w:after="0"/>
      </w:pPr>
    </w:p>
    <w:p w14:paraId="7FEF241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buildscript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dependencies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classpath 'com.android.tools.build:gradle:7.2.2'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11C9A32">
      <w:pPr>
        <w:spacing w:after="0"/>
      </w:pPr>
    </w:p>
    <w:p w14:paraId="5ACE4D4B">
      <w:pPr>
        <w:spacing w:before="240" w:after="120"/>
        <w:ind w:firstLine="0"/>
      </w:pPr>
      <w:r>
        <w:rPr>
          <w:rFonts w:ascii="黑体" w:hAnsi="黑体"/>
          <w:b/>
          <w:sz w:val="28"/>
        </w:rPr>
        <w:t>JDK 版本要求</w:t>
      </w:r>
    </w:p>
    <w:p w14:paraId="2E757007">
      <w:pPr>
        <w:spacing w:after="0"/>
      </w:pPr>
    </w:p>
    <w:p w14:paraId="60163D22">
      <w:pPr>
        <w:spacing w:after="0"/>
      </w:pPr>
    </w:p>
    <w:p w14:paraId="212373D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JDK 8 或更高版本</w:t>
      </w:r>
    </w:p>
    <w:p w14:paraId="6E82D99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推荐使用 JDK 11 或 JDK 17</w:t>
      </w:r>
    </w:p>
    <w:p w14:paraId="4D764253">
      <w:pPr>
        <w:spacing w:after="0"/>
      </w:pPr>
    </w:p>
    <w:p w14:paraId="04D7925A">
      <w:r>
        <w:rPr>
          <w:rFonts w:ascii="宋体" w:hAnsi="宋体"/>
          <w:sz w:val="24"/>
        </w:rPr>
        <w:t>在 Android Studio 中：</w:t>
      </w:r>
    </w:p>
    <w:p w14:paraId="36AFFEA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File → Project Structure → SDK Location</w:t>
      </w:r>
    </w:p>
    <w:p w14:paraId="2719794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设置 JDK location</w:t>
      </w:r>
    </w:p>
    <w:p w14:paraId="6D10B3BE">
      <w:pPr>
        <w:spacing w:before="360" w:after="240"/>
        <w:ind w:firstLine="0"/>
      </w:pPr>
      <w:r>
        <w:rPr>
          <w:rFonts w:ascii="黑体" w:hAnsi="黑体"/>
          <w:b/>
          <w:sz w:val="32"/>
        </w:rPr>
        <w:t>2.3 OpenXR SDK Source 获取与配置</w:t>
      </w:r>
    </w:p>
    <w:p w14:paraId="7AF61B45">
      <w:pPr>
        <w:spacing w:after="0"/>
      </w:pPr>
    </w:p>
    <w:p w14:paraId="553F30E4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SDK Source 下载</w:t>
      </w:r>
    </w:p>
    <w:p w14:paraId="378459CE">
      <w:pPr>
        <w:spacing w:after="0"/>
      </w:pPr>
    </w:p>
    <w:p w14:paraId="43B50F0A">
      <w:pPr>
        <w:spacing w:after="0"/>
      </w:pPr>
    </w:p>
    <w:p w14:paraId="5E919F3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GitHub: https://github.com/KhronosGroup/OpenXR-SDK-Source</w:t>
      </w:r>
    </w:p>
    <w:p w14:paraId="74B6EB2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推荐版本: 1.1.x (release-1.1 分支)</w:t>
      </w:r>
    </w:p>
    <w:p w14:paraId="3EF0A84A">
      <w:pPr>
        <w:spacing w:after="0"/>
      </w:pPr>
    </w:p>
    <w:p w14:paraId="323D342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克隆仓库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git clone https://github.com/KhronosGroup/OpenXR-SDK-Source.git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cd OpenXR-SDK-Source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切换到稳定版本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git checkout release-1.1</w:t>
      </w:r>
    </w:p>
    <w:p w14:paraId="59787EC2">
      <w:pPr>
        <w:spacing w:after="0"/>
      </w:pPr>
    </w:p>
    <w:p w14:paraId="45C03ACB">
      <w:pPr>
        <w:spacing w:before="240" w:after="120"/>
        <w:ind w:firstLine="0"/>
      </w:pPr>
      <w:r>
        <w:rPr>
          <w:rFonts w:ascii="黑体" w:hAnsi="黑体"/>
          <w:b/>
          <w:sz w:val="28"/>
        </w:rPr>
        <w:t>头文件目录结构</w:t>
      </w:r>
    </w:p>
    <w:p w14:paraId="0565C5ED">
      <w:pPr>
        <w:spacing w:after="0"/>
      </w:pPr>
    </w:p>
    <w:p w14:paraId="1C56E998">
      <w:pPr>
        <w:spacing w:after="0"/>
      </w:pPr>
    </w:p>
    <w:p w14:paraId="3ABE510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OpenXR-SDK-Source/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include/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openxr/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openxr.h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openxr_platform.h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openxr_reflection.h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└── ...</w:t>
      </w:r>
    </w:p>
    <w:p w14:paraId="60124ACF">
      <w:pPr>
        <w:spacing w:after="0"/>
      </w:pPr>
    </w:p>
    <w:p w14:paraId="412EE580">
      <w:pPr>
        <w:spacing w:after="0"/>
      </w:pPr>
    </w:p>
    <w:p w14:paraId="5B91A061">
      <w:r>
        <w:rPr>
          <w:rFonts w:ascii="宋体" w:hAnsi="宋体"/>
          <w:sz w:val="24"/>
        </w:rPr>
        <w:t xml:space="preserve">将头文件复制到项目的 </w:t>
      </w:r>
      <w:r>
        <w:rPr>
          <w:rFonts w:ascii="Courier New" w:hAnsi="Courier New"/>
          <w:sz w:val="20"/>
        </w:rPr>
        <w:t>include/openxr/</w:t>
      </w:r>
      <w:r>
        <w:rPr>
          <w:rFonts w:ascii="宋体" w:hAnsi="宋体"/>
          <w:sz w:val="24"/>
        </w:rPr>
        <w:t xml:space="preserve"> 目录：</w:t>
      </w:r>
    </w:p>
    <w:p w14:paraId="0EAC0F93">
      <w:pPr>
        <w:spacing w:after="0"/>
      </w:pPr>
    </w:p>
    <w:p w14:paraId="3D89AF75">
      <w:r>
        <w:rPr>
          <w:rFonts w:ascii="宋体" w:hAnsi="宋体"/>
          <w:sz w:val="24"/>
        </w:rPr>
        <w:t>Windows:</w:t>
      </w:r>
    </w:p>
    <w:p w14:paraId="77AE4A6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xcopy /E /I OpenXR-SDK-Source\include\openxr include\openxr</w:t>
      </w:r>
    </w:p>
    <w:p w14:paraId="484A5FA1">
      <w:pPr>
        <w:spacing w:after="0"/>
      </w:pPr>
    </w:p>
    <w:p w14:paraId="16F2B1B5">
      <w:r>
        <w:rPr>
          <w:rFonts w:ascii="宋体" w:hAnsi="宋体"/>
          <w:sz w:val="24"/>
        </w:rPr>
        <w:t>Linux/macOS:</w:t>
      </w:r>
    </w:p>
    <w:p w14:paraId="564698C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cp -r OpenXR-SDK-Source/include/openxr include/</w:t>
      </w:r>
    </w:p>
    <w:p w14:paraId="527DACB9">
      <w:pPr>
        <w:spacing w:after="0"/>
      </w:pPr>
    </w:p>
    <w:p w14:paraId="5E05CEF0">
      <w:pPr>
        <w:spacing w:before="240" w:after="120"/>
        <w:ind w:firstLine="0"/>
      </w:pPr>
      <w:r>
        <w:rPr>
          <w:rFonts w:ascii="黑体" w:hAnsi="黑体"/>
          <w:b/>
          <w:sz w:val="28"/>
        </w:rPr>
        <w:t>版本选择与兼容性</w:t>
      </w:r>
    </w:p>
    <w:p w14:paraId="1DE8F595">
      <w:pPr>
        <w:spacing w:after="0"/>
      </w:pPr>
    </w:p>
    <w:p w14:paraId="17BD1C45">
      <w:pPr>
        <w:spacing w:after="0"/>
      </w:pPr>
    </w:p>
    <w:p w14:paraId="2BA741A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最低版本: OpenXR 1.0</w:t>
      </w:r>
    </w:p>
    <w:p w14:paraId="3564A84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推荐版本: OpenXR 1.1.x</w:t>
      </w:r>
    </w:p>
    <w:p w14:paraId="672CE89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API 版本: XR_CURRENT_API_VERSION (1.1.54)</w:t>
      </w:r>
    </w:p>
    <w:p w14:paraId="219147B9">
      <w:pPr>
        <w:spacing w:after="0"/>
      </w:pPr>
    </w:p>
    <w:p w14:paraId="448CB617">
      <w:r>
        <w:rPr>
          <w:rFonts w:ascii="宋体" w:hAnsi="宋体"/>
          <w:sz w:val="24"/>
        </w:rPr>
        <w:t>检查关键头文件是否存在：</w:t>
      </w:r>
    </w:p>
    <w:p w14:paraId="2772D59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Test-Path include\openxr\openxr.h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Linux/macOS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 -f include/openxr/openxr.h</w:t>
      </w:r>
    </w:p>
    <w:p w14:paraId="5C637453">
      <w:pPr>
        <w:spacing w:after="0"/>
      </w:pPr>
    </w:p>
    <w:p w14:paraId="1C54E449">
      <w:pPr>
        <w:spacing w:before="360" w:after="240"/>
        <w:ind w:firstLine="0"/>
      </w:pPr>
      <w:r>
        <w:rPr>
          <w:rFonts w:ascii="黑体" w:hAnsi="黑体"/>
          <w:b/>
          <w:sz w:val="32"/>
        </w:rPr>
        <w:t>2.4 Snapdragon XR SDK 集成</w:t>
      </w:r>
    </w:p>
    <w:p w14:paraId="251F9B24">
      <w:pPr>
        <w:spacing w:after="0"/>
      </w:pPr>
    </w:p>
    <w:p w14:paraId="28658103">
      <w:pPr>
        <w:spacing w:before="240" w:after="120"/>
        <w:ind w:firstLine="0"/>
      </w:pPr>
      <w:r>
        <w:rPr>
          <w:rFonts w:ascii="黑体" w:hAnsi="黑体"/>
          <w:b/>
          <w:sz w:val="28"/>
        </w:rPr>
        <w:t>QVR API 头文件位置</w:t>
      </w:r>
    </w:p>
    <w:p w14:paraId="0B5AD2B8">
      <w:pPr>
        <w:spacing w:after="0"/>
      </w:pPr>
    </w:p>
    <w:p w14:paraId="1924DD73">
      <w:r>
        <w:rPr>
          <w:rFonts w:ascii="宋体" w:hAnsi="宋体"/>
          <w:sz w:val="24"/>
        </w:rPr>
        <w:t>项目已包含 Snapdragon XR SDK 4.0.5，QVR API 头文件位于：</w:t>
      </w:r>
    </w:p>
    <w:p w14:paraId="2EFE5DB6">
      <w:pPr>
        <w:spacing w:after="0"/>
      </w:pPr>
    </w:p>
    <w:p w14:paraId="2553640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SnapdragonXR-SDK-source.rel.4.0.5/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3rdparty/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└── qvr/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└── inc/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├── qvr.h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├── qvrservice_client.h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└── ...</w:t>
      </w:r>
    </w:p>
    <w:p w14:paraId="36597110">
      <w:pPr>
        <w:spacing w:after="0"/>
      </w:pPr>
    </w:p>
    <w:p w14:paraId="1548881E">
      <w:pPr>
        <w:spacing w:before="240" w:after="120"/>
        <w:ind w:firstLine="0"/>
      </w:pPr>
      <w:r>
        <w:rPr>
          <w:rFonts w:ascii="黑体" w:hAnsi="黑体"/>
          <w:b/>
          <w:sz w:val="28"/>
        </w:rPr>
        <w:t>库依赖关系</w:t>
      </w:r>
    </w:p>
    <w:p w14:paraId="433ABA32">
      <w:pPr>
        <w:spacing w:after="0"/>
      </w:pPr>
    </w:p>
    <w:p w14:paraId="0962B667">
      <w:pPr>
        <w:spacing w:after="0"/>
      </w:pPr>
    </w:p>
    <w:p w14:paraId="66DA371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`libqvrservice_client.qti.so` - QVR Service Client 库（设备上应已存在）</w:t>
      </w:r>
    </w:p>
    <w:p w14:paraId="20EFA85E">
      <w:pPr>
        <w:spacing w:after="0"/>
      </w:pPr>
    </w:p>
    <w:p w14:paraId="5ABF2BB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QVR API 头文件（已包含在项目中）</w:t>
      </w:r>
    </w:p>
    <w:p w14:paraId="4F7A1D2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 SDK 头文件（需要手动配置）</w:t>
      </w:r>
    </w:p>
    <w:p w14:paraId="35DD5231">
      <w:pPr>
        <w:spacing w:before="240" w:after="120"/>
        <w:ind w:firstLine="0"/>
      </w:pPr>
      <w:r>
        <w:rPr>
          <w:rFonts w:ascii="黑体" w:hAnsi="黑体"/>
          <w:b/>
          <w:sz w:val="28"/>
        </w:rPr>
        <w:t>平台特定配置</w:t>
      </w:r>
    </w:p>
    <w:p w14:paraId="4DC01E03">
      <w:pPr>
        <w:spacing w:after="0"/>
      </w:pPr>
    </w:p>
    <w:p w14:paraId="686A736B">
      <w:pPr>
        <w:spacing w:after="0"/>
      </w:pPr>
    </w:p>
    <w:p w14:paraId="285A9B45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CMakeLists.txt</w:t>
      </w:r>
      <w:r>
        <w:rPr>
          <w:rFonts w:ascii="宋体" w:hAnsi="宋体"/>
          <w:sz w:val="24"/>
        </w:rPr>
        <w:t xml:space="preserve"> 中已配置 QVR API 路径：</w:t>
      </w:r>
    </w:p>
    <w:p w14:paraId="719EC7FA">
      <w:pPr>
        <w:spacing w:after="0"/>
      </w:pPr>
    </w:p>
    <w:p w14:paraId="2CAFCFD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set(QVR_INCLUDE_DIR "${CMAKE_SOURCE_DIR}/SnapdragonXR-SDK-source.rel.4.0.5/3rdparty/qvr/inc")</w:t>
      </w:r>
    </w:p>
    <w:p w14:paraId="2F45152B">
      <w:pPr>
        <w:spacing w:after="0"/>
      </w:pPr>
    </w:p>
    <w:p w14:paraId="39106E60">
      <w:pPr>
        <w:spacing w:before="360" w:after="240"/>
        <w:ind w:firstLine="0"/>
      </w:pPr>
      <w:r>
        <w:rPr>
          <w:rFonts w:ascii="黑体" w:hAnsi="黑体"/>
          <w:b/>
          <w:sz w:val="32"/>
        </w:rPr>
        <w:t>2.5 环境验证与测试</w:t>
      </w:r>
    </w:p>
    <w:p w14:paraId="5D9CEF35">
      <w:pPr>
        <w:spacing w:after="0"/>
      </w:pPr>
    </w:p>
    <w:p w14:paraId="721CAFD4">
      <w:pPr>
        <w:spacing w:before="240" w:after="120"/>
        <w:ind w:firstLine="0"/>
      </w:pPr>
      <w:r>
        <w:rPr>
          <w:rFonts w:ascii="黑体" w:hAnsi="黑体"/>
          <w:b/>
          <w:sz w:val="28"/>
        </w:rPr>
        <w:t>环境变量配置</w:t>
      </w:r>
    </w:p>
    <w:p w14:paraId="67C8567B">
      <w:pPr>
        <w:spacing w:after="0"/>
      </w:pPr>
    </w:p>
    <w:p w14:paraId="3F38B0AA">
      <w:pPr>
        <w:spacing w:after="0"/>
      </w:pPr>
    </w:p>
    <w:p w14:paraId="1123AF87">
      <w:r>
        <w:rPr>
          <w:rFonts w:ascii="宋体" w:hAnsi="宋体"/>
          <w:sz w:val="24"/>
        </w:rPr>
        <w:t>Windows:</w:t>
      </w:r>
    </w:p>
    <w:p w14:paraId="00A5AFC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$env:ANDROID_HOME = "D:\AndroidSDK"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$env:ANDROID_NDK_HOME = "$env:ANDROID_HOME\ndk\25.2.9519653"</w:t>
      </w:r>
    </w:p>
    <w:p w14:paraId="011AB10C">
      <w:pPr>
        <w:spacing w:after="0"/>
      </w:pPr>
    </w:p>
    <w:p w14:paraId="0E8BF562">
      <w:r>
        <w:rPr>
          <w:rFonts w:ascii="宋体" w:hAnsi="宋体"/>
          <w:sz w:val="24"/>
        </w:rPr>
        <w:t>Linux/macOS:</w:t>
      </w:r>
    </w:p>
    <w:p w14:paraId="201E81A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export ANDROID_HOME=/path/to/android/sdk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export ANDROID_NDK_HOME=$ANDROID_HOME/ndk/25.2.9519653</w:t>
      </w:r>
    </w:p>
    <w:p w14:paraId="0DEC94D8">
      <w:pPr>
        <w:spacing w:after="0"/>
      </w:pPr>
    </w:p>
    <w:p w14:paraId="35D39A8A">
      <w:pPr>
        <w:spacing w:before="240" w:after="120"/>
        <w:ind w:firstLine="0"/>
      </w:pPr>
      <w:r>
        <w:rPr>
          <w:rFonts w:ascii="黑体" w:hAnsi="黑体"/>
          <w:b/>
          <w:sz w:val="28"/>
        </w:rPr>
        <w:t>路径验证脚本</w:t>
      </w:r>
    </w:p>
    <w:p w14:paraId="5CC87FD4">
      <w:pPr>
        <w:spacing w:after="0"/>
      </w:pPr>
    </w:p>
    <w:p w14:paraId="69301F27">
      <w:r>
        <w:rPr>
          <w:rFonts w:ascii="宋体" w:hAnsi="宋体"/>
          <w:sz w:val="24"/>
        </w:rPr>
        <w:t xml:space="preserve">创建验证脚本 </w:t>
      </w:r>
      <w:r>
        <w:rPr>
          <w:rFonts w:ascii="Courier New" w:hAnsi="Courier New"/>
          <w:sz w:val="20"/>
        </w:rPr>
        <w:t>scripts/verify_env.sh</w:t>
      </w:r>
      <w:r>
        <w:rPr>
          <w:rFonts w:ascii="宋体" w:hAnsi="宋体"/>
          <w:sz w:val="24"/>
        </w:rPr>
        <w:t xml:space="preserve"> (Linux/macOS) 或 </w:t>
      </w:r>
      <w:r>
        <w:rPr>
          <w:rFonts w:ascii="Courier New" w:hAnsi="Courier New"/>
          <w:sz w:val="20"/>
        </w:rPr>
        <w:t>scripts/verify_env.ps1</w:t>
      </w:r>
      <w:r>
        <w:rPr>
          <w:rFonts w:ascii="宋体" w:hAnsi="宋体"/>
          <w:sz w:val="24"/>
        </w:rPr>
        <w:t xml:space="preserve"> (Windows):</w:t>
      </w:r>
    </w:p>
    <w:p w14:paraId="3CB1C603">
      <w:pPr>
        <w:spacing w:after="0"/>
      </w:pPr>
    </w:p>
    <w:p w14:paraId="7F1D68D7">
      <w:r>
        <w:rPr>
          <w:rFonts w:ascii="宋体" w:hAnsi="宋体"/>
          <w:sz w:val="24"/>
        </w:rPr>
        <w:t>Windows (verify_env.ps1):</w:t>
      </w:r>
    </w:p>
    <w:p w14:paraId="14A9519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Write-Host "验证开发环境..." -ForegroundColor Cyan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Android 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(Test-Path $env:ANDROID_HOME)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"✓ Android SDK: $env:ANDROID_HOME" -ForegroundColor Green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"✗ Android SDK 未找到" -ForegroundColor Red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NDK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(Test-Path $env:ANDROID_NDK_HOME)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"✓ Android NDK: $env:ANDROID_NDK_HOME" -ForegroundColor Green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"✗ Android NDK 未找到" -ForegroundColor Red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OpenXR 头文件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(Test-Path "include\openxr\openxr.h")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"✓ OpenXR SDK 头文件已配置" -ForegroundColor Green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"✗ OpenXR SDK 头文件未找到" -ForegroundColor Red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CMake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$cmakeVersion = cmake --version 2&gt;$null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($cmakeVersion)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"✓ CMake 已安装" -ForegroundColor Green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Write-Host "✗ CMake 未安装" -ForegroundColor Red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69EFFA8">
      <w:pPr>
        <w:spacing w:after="0"/>
      </w:pPr>
    </w:p>
    <w:p w14:paraId="6D87D7CB">
      <w:pPr>
        <w:spacing w:before="240" w:after="120"/>
        <w:ind w:firstLine="0"/>
      </w:pPr>
      <w:r>
        <w:rPr>
          <w:rFonts w:ascii="黑体" w:hAnsi="黑体"/>
          <w:b/>
          <w:sz w:val="28"/>
        </w:rPr>
        <w:t>常见环境问题排查</w:t>
      </w:r>
    </w:p>
    <w:p w14:paraId="2C85F4E3">
      <w:pPr>
        <w:spacing w:after="0"/>
      </w:pPr>
    </w:p>
    <w:p w14:paraId="79D05B90">
      <w:pPr>
        <w:spacing w:after="0"/>
      </w:pPr>
    </w:p>
    <w:p w14:paraId="799C70E0">
      <w:r>
        <w:rPr>
          <w:rFonts w:ascii="宋体" w:hAnsi="宋体"/>
          <w:sz w:val="24"/>
        </w:rPr>
        <w:t>症状: Gradle 同步失败，提示找不到 SDK</w:t>
      </w:r>
    </w:p>
    <w:p w14:paraId="19C31945">
      <w:pPr>
        <w:spacing w:after="0"/>
      </w:pPr>
    </w:p>
    <w:p w14:paraId="1ABF7F44">
      <w:r>
        <w:rPr>
          <w:rFonts w:ascii="宋体" w:hAnsi="宋体"/>
          <w:sz w:val="24"/>
        </w:rPr>
        <w:t>解决方案:</w:t>
      </w:r>
    </w:p>
    <w:p w14:paraId="5FC7CF9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`local.properties` 中的 `sdk.dir` 路径</w:t>
      </w:r>
    </w:p>
    <w:p w14:paraId="5C94D50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确保路径使用正确的分隔符（Windows 使用 `\\`）</w:t>
      </w:r>
    </w:p>
    <w:p w14:paraId="3E15E34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验证路径是否存在</w:t>
      </w:r>
    </w:p>
    <w:p w14:paraId="3E9CB403">
      <w:pPr>
        <w:spacing w:after="0"/>
      </w:pPr>
    </w:p>
    <w:p w14:paraId="75AC37D3">
      <w:r>
        <w:rPr>
          <w:rFonts w:ascii="宋体" w:hAnsi="宋体"/>
          <w:sz w:val="24"/>
        </w:rPr>
        <w:t>症状: CMake 配置失败</w:t>
      </w:r>
    </w:p>
    <w:p w14:paraId="3550DB2A">
      <w:pPr>
        <w:spacing w:after="0"/>
      </w:pPr>
    </w:p>
    <w:p w14:paraId="420BAD22">
      <w:r>
        <w:rPr>
          <w:rFonts w:ascii="宋体" w:hAnsi="宋体"/>
          <w:sz w:val="24"/>
        </w:rPr>
        <w:t>解决方案:</w:t>
      </w:r>
    </w:p>
    <w:p w14:paraId="0E86CA8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NDK r25+ 版本</w:t>
      </w:r>
    </w:p>
    <w:p w14:paraId="73C286C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在 `build.gradle` 中明确指定 NDK 版本</w:t>
      </w:r>
    </w:p>
    <w:p w14:paraId="573CB02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清理并重新同步项目</w:t>
      </w:r>
    </w:p>
    <w:p w14:paraId="7C91499C">
      <w:pPr>
        <w:spacing w:after="0"/>
      </w:pPr>
    </w:p>
    <w:p w14:paraId="668584FE">
      <w:r>
        <w:rPr>
          <w:rFonts w:ascii="宋体" w:hAnsi="宋体"/>
          <w:sz w:val="24"/>
        </w:rPr>
        <w:t xml:space="preserve">症状: CMake 编译错误，提示找不到 </w:t>
      </w:r>
      <w:r>
        <w:rPr>
          <w:rFonts w:ascii="Courier New" w:hAnsi="Courier New"/>
          <w:sz w:val="20"/>
        </w:rPr>
        <w:t>openxr.h</w:t>
      </w:r>
    </w:p>
    <w:p w14:paraId="52F757BF">
      <w:pPr>
        <w:spacing w:after="0"/>
      </w:pPr>
    </w:p>
    <w:p w14:paraId="5C525B52">
      <w:r>
        <w:rPr>
          <w:rFonts w:ascii="宋体" w:hAnsi="宋体"/>
          <w:sz w:val="24"/>
        </w:rPr>
        <w:t>解决方案:</w:t>
      </w:r>
    </w:p>
    <w:p w14:paraId="461C095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确认已下载 OpenXR SDK Source</w:t>
      </w:r>
    </w:p>
    <w:p w14:paraId="0F33447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检查头文件是否在 `include/openxr/` 目录</w:t>
      </w:r>
    </w:p>
    <w:p w14:paraId="1CD0D95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参考 [OpenXR SDK 设置指南](../../../docs/OPENXR_SDK_SETUP.md)</w:t>
      </w:r>
    </w:p>
    <w:p w14:paraId="4B73B61D">
      <w:pPr>
        <w:spacing w:after="0"/>
      </w:pPr>
    </w:p>
    <w:p w14:paraId="0EB8D0EE">
      <w:r>
        <w:rPr>
          <w:rFonts w:ascii="宋体" w:hAnsi="宋体"/>
          <w:sz w:val="24"/>
        </w:rPr>
        <w:t>症状: Gradle 构建失败，提示 Java 版本错误</w:t>
      </w:r>
    </w:p>
    <w:p w14:paraId="1409C7F9">
      <w:pPr>
        <w:spacing w:after="0"/>
      </w:pPr>
    </w:p>
    <w:p w14:paraId="100D9853">
      <w:r>
        <w:rPr>
          <w:rFonts w:ascii="宋体" w:hAnsi="宋体"/>
          <w:sz w:val="24"/>
        </w:rPr>
        <w:t>解决方案:</w:t>
      </w:r>
    </w:p>
    <w:p w14:paraId="05E87E8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JDK 8 或更高版本</w:t>
      </w:r>
    </w:p>
    <w:p w14:paraId="34F3256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在 Android Studio 中配置正确的 JDK 路径</w:t>
      </w:r>
    </w:p>
    <w:p w14:paraId="4A85C5E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`JAVA_HOME` 环境变量</w:t>
      </w:r>
    </w:p>
    <w:p w14:paraId="30D8DAD8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3C4B26B3">
      <w:pPr>
        <w:spacing w:after="0"/>
      </w:pPr>
    </w:p>
    <w:p w14:paraId="2195C8AA">
      <w:r>
        <w:rPr>
          <w:rFonts w:ascii="宋体" w:hAnsi="宋体"/>
          <w:sz w:val="24"/>
        </w:rPr>
        <w:t>本章详细介绍了开发环境的搭建过程，包括 Android SDK、NDK、CMake、Gradle 等工具的安装和配置，以及 OpenXR SDK Source 和 Snapdragon XR SDK 的集成方法。正确配置开发环境是后续编译和开发的基础。</w:t>
      </w:r>
    </w:p>
    <w:p w14:paraId="614782A1">
      <w:pPr>
        <w:spacing w:after="0"/>
      </w:pPr>
    </w:p>
    <w:p w14:paraId="13EBEC22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6F3490B6">
      <w:pPr>
        <w:spacing w:after="0"/>
      </w:pPr>
    </w:p>
    <w:p w14:paraId="2E173246">
      <w:r>
        <w:rPr>
          <w:rFonts w:ascii="宋体" w:hAnsi="宋体"/>
          <w:sz w:val="24"/>
        </w:rPr>
        <w:t>完成环境配置后，可以继续学习：</w:t>
      </w:r>
    </w:p>
    <w:p w14:paraId="0659C62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[第3章：项目结构与构建系统](../part2/chapter03.md)</w:t>
      </w:r>
    </w:p>
    <w:p w14:paraId="330B255A">
      <w:pPr>
        <w:spacing w:after="0"/>
      </w:pPr>
    </w:p>
    <w:p w14:paraId="1F0BE860">
      <w:r>
        <w:br w:type="page"/>
      </w:r>
    </w:p>
    <w:p w14:paraId="4F6C8705">
      <w:pPr>
        <w:spacing w:before="480" w:after="360"/>
        <w:jc w:val="center"/>
      </w:pPr>
      <w:r>
        <w:rPr>
          <w:rFonts w:ascii="黑体" w:hAnsi="黑体"/>
          <w:b/>
          <w:sz w:val="40"/>
        </w:rPr>
        <w:t>第3章：项目结构与构建系统</w:t>
      </w:r>
    </w:p>
    <w:p w14:paraId="2B0DD4FC">
      <w:pPr>
        <w:spacing w:after="0"/>
      </w:pPr>
    </w:p>
    <w:p w14:paraId="758C4D70">
      <w:pPr>
        <w:spacing w:before="360" w:after="240"/>
        <w:ind w:firstLine="0"/>
      </w:pPr>
      <w:r>
        <w:rPr>
          <w:rFonts w:ascii="黑体" w:hAnsi="黑体"/>
          <w:b/>
          <w:sz w:val="32"/>
        </w:rPr>
        <w:t>3.1 项目目录结构解析</w:t>
      </w:r>
    </w:p>
    <w:p w14:paraId="04809852">
      <w:pPr>
        <w:spacing w:after="0"/>
      </w:pPr>
    </w:p>
    <w:p w14:paraId="28B69A9E">
      <w:pPr>
        <w:spacing w:before="240" w:after="120"/>
        <w:ind w:firstLine="0"/>
      </w:pPr>
      <w:r>
        <w:rPr>
          <w:rFonts w:ascii="黑体" w:hAnsi="黑体"/>
          <w:b/>
          <w:sz w:val="28"/>
        </w:rPr>
        <w:t>整体目录结构</w:t>
      </w:r>
    </w:p>
    <w:p w14:paraId="15811B98">
      <w:pPr>
        <w:spacing w:after="0"/>
      </w:pPr>
    </w:p>
    <w:p w14:paraId="1D0EED6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XRRuntimeStudy/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CMakeLists.txt              # 根 CMake 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build.gradle                # 根 Gradle 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AndroidManifest.xml         # Android 清单文件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local.properties            # 本地配置（SDK 路径）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include/                    # OpenXR SDK 头文件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openxr/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SnapdragonXR-SDK-source.rel.4.0.5/  # 高通 XR 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src/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main/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cpp/                # C++ 源代码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java/               # Java 代码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└── assets/            # 资源文件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build.gradle           # App 构建配置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scripts/                   # 构建和部署脚本</w:t>
      </w:r>
    </w:p>
    <w:p w14:paraId="47F07622">
      <w:pPr>
        <w:spacing w:after="0"/>
      </w:pPr>
    </w:p>
    <w:p w14:paraId="45D8FB73">
      <w:pPr>
        <w:spacing w:before="240" w:after="120"/>
        <w:ind w:firstLine="0"/>
      </w:pPr>
      <w:r>
        <w:rPr>
          <w:rFonts w:ascii="黑体" w:hAnsi="黑体"/>
          <w:b/>
          <w:sz w:val="28"/>
        </w:rPr>
        <w:t>CMakeLists.txt 配置</w:t>
      </w:r>
    </w:p>
    <w:p w14:paraId="170531C9">
      <w:pPr>
        <w:spacing w:after="0"/>
      </w:pPr>
    </w:p>
    <w:p w14:paraId="37E62C11">
      <w:r>
        <w:rPr>
          <w:rFonts w:ascii="宋体" w:hAnsi="宋体"/>
          <w:sz w:val="24"/>
        </w:rPr>
        <w:t xml:space="preserve">根目录的 </w:t>
      </w:r>
      <w:r>
        <w:rPr>
          <w:rFonts w:ascii="Courier New" w:hAnsi="Courier New"/>
          <w:sz w:val="20"/>
        </w:rPr>
        <w:t>CMakeLists.txt</w:t>
      </w:r>
      <w:r>
        <w:rPr>
          <w:rFonts w:ascii="宋体" w:hAnsi="宋体"/>
          <w:sz w:val="24"/>
        </w:rPr>
        <w:t xml:space="preserve"> 是项目的入口点：</w:t>
      </w:r>
    </w:p>
    <w:p w14:paraId="3DB33D50">
      <w:pPr>
        <w:spacing w:after="0"/>
      </w:pPr>
    </w:p>
    <w:p w14:paraId="7D6B4FE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cmake_minimum_required(VERSION 3.22.1)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project(XRRuntime)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set(CMAKE_CXX_STANDARD 17)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set(CMAKE_CXX_STANDARD_REQUIRED ON)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Android specific settings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if(ANDROID)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set(CMAKE_CXX_FLAGS "${CMAKE_CXX_FLAGS} -Wall -Wextra")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set(CMAKE_CXX_FLAGS_RELEASE "${CMAKE_CXX_FLAGS_RELEASE} -O3 -DNDEBUG")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set(CMAKE_CXX_FLAGS_DEBUG "${CMAKE_CXX_FLAGS_DEBUG} -g -O0")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endif()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Add subdirectories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add_subdirectory(src/main/cpp)</w:t>
      </w:r>
    </w:p>
    <w:p w14:paraId="1158DFA0">
      <w:pPr>
        <w:spacing w:after="0"/>
      </w:pPr>
    </w:p>
    <w:p w14:paraId="66133FE3">
      <w:pPr>
        <w:spacing w:before="240" w:after="120"/>
        <w:ind w:firstLine="0"/>
      </w:pPr>
      <w:r>
        <w:rPr>
          <w:rFonts w:ascii="黑体" w:hAnsi="黑体"/>
          <w:b/>
          <w:sz w:val="28"/>
        </w:rPr>
        <w:t>Gradle 构建配置</w:t>
      </w:r>
    </w:p>
    <w:p w14:paraId="0B1D15D3">
      <w:pPr>
        <w:spacing w:after="0"/>
      </w:pPr>
    </w:p>
    <w:p w14:paraId="5920E551">
      <w:r>
        <w:rPr>
          <w:rFonts w:ascii="宋体" w:hAnsi="宋体"/>
          <w:sz w:val="24"/>
        </w:rPr>
        <w:t xml:space="preserve">根目录的 </w:t>
      </w:r>
      <w:r>
        <w:rPr>
          <w:rFonts w:ascii="Courier New" w:hAnsi="Courier New"/>
          <w:sz w:val="20"/>
        </w:rPr>
        <w:t>build.gradle</w:t>
      </w:r>
      <w:r>
        <w:rPr>
          <w:rFonts w:ascii="宋体" w:hAnsi="宋体"/>
          <w:sz w:val="24"/>
        </w:rPr>
        <w:t xml:space="preserve"> 配置项目级别的构建设置：</w:t>
      </w:r>
    </w:p>
    <w:p w14:paraId="6F002265">
      <w:pPr>
        <w:spacing w:after="0"/>
      </w:pPr>
    </w:p>
    <w:p w14:paraId="341115A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buildscript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repositories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google()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mavenCentral()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dependencies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classpath 'com.android.tools.build:gradle:7.2.2'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allprojects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repositories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google()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mavenCentral()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46000B1">
      <w:pPr>
        <w:spacing w:after="0"/>
      </w:pPr>
    </w:p>
    <w:p w14:paraId="15A511FD">
      <w:pPr>
        <w:spacing w:before="240" w:after="120"/>
        <w:ind w:firstLine="0"/>
      </w:pPr>
      <w:r>
        <w:rPr>
          <w:rFonts w:ascii="黑体" w:hAnsi="黑体"/>
          <w:b/>
          <w:sz w:val="28"/>
        </w:rPr>
        <w:t>源代码组织结构</w:t>
      </w:r>
    </w:p>
    <w:p w14:paraId="6FC21ED4">
      <w:pPr>
        <w:spacing w:after="0"/>
      </w:pPr>
    </w:p>
    <w:p w14:paraId="6594C46F">
      <w:pPr>
        <w:spacing w:after="0"/>
      </w:pPr>
    </w:p>
    <w:p w14:paraId="7558803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src/main/cpp/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CMakeLists.txt              # C++ 模块 CMake 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main.cpp                    # 入口文件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openxr/                     # OpenXR API 实现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openxr_api.cpp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instance.cpp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session.cpp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platform/                   # 平台抽象层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android_platform.cpp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display_manager.cpp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qualcomm/                   # 高通平台集成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qvr_api_wrapper.cpp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utils/                      # 工具类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logger.cpp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jni/                        # JNI 桥接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└── jni_bridge.cpp</w:t>
      </w:r>
    </w:p>
    <w:p w14:paraId="75F3C2D9">
      <w:pPr>
        <w:spacing w:after="0"/>
      </w:pPr>
    </w:p>
    <w:p w14:paraId="52A42FD2">
      <w:pPr>
        <w:spacing w:before="360" w:after="240"/>
        <w:ind w:firstLine="0"/>
      </w:pPr>
      <w:r>
        <w:rPr>
          <w:rFonts w:ascii="黑体" w:hAnsi="黑体"/>
          <w:b/>
          <w:sz w:val="32"/>
        </w:rPr>
        <w:t>3.2 CMake 构建配置详解</w:t>
      </w:r>
    </w:p>
    <w:p w14:paraId="7F62DB56">
      <w:pPr>
        <w:spacing w:after="0"/>
      </w:pPr>
    </w:p>
    <w:p w14:paraId="73D4ACDF">
      <w:pPr>
        <w:spacing w:before="240" w:after="120"/>
        <w:ind w:firstLine="0"/>
      </w:pPr>
      <w:r>
        <w:rPr>
          <w:rFonts w:ascii="黑体" w:hAnsi="黑体"/>
          <w:b/>
          <w:sz w:val="28"/>
        </w:rPr>
        <w:t>CMakeLists.txt 逐行解析</w:t>
      </w:r>
    </w:p>
    <w:p w14:paraId="77CDEEF0">
      <w:pPr>
        <w:spacing w:after="0"/>
      </w:pPr>
    </w:p>
    <w:p w14:paraId="10B25CF6">
      <w:pPr>
        <w:spacing w:after="0"/>
      </w:pPr>
    </w:p>
    <w:p w14:paraId="1B642D0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cmake_minimum_required(VERSION 3.22.1)</w:t>
      </w:r>
    </w:p>
    <w:p w14:paraId="4DA88DBF">
      <w:r>
        <w:rPr>
          <w:rFonts w:ascii="宋体" w:hAnsi="宋体"/>
          <w:sz w:val="24"/>
        </w:rPr>
        <w:t>指定最低 CMake 版本要求。</w:t>
      </w:r>
    </w:p>
    <w:p w14:paraId="5CF0EFE9">
      <w:pPr>
        <w:spacing w:after="0"/>
      </w:pPr>
    </w:p>
    <w:p w14:paraId="00EBDC2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project(XRRuntime)</w:t>
      </w:r>
    </w:p>
    <w:p w14:paraId="28363DD5">
      <w:r>
        <w:rPr>
          <w:rFonts w:ascii="宋体" w:hAnsi="宋体"/>
          <w:sz w:val="24"/>
        </w:rPr>
        <w:t>定义项目名称。</w:t>
      </w:r>
    </w:p>
    <w:p w14:paraId="0E92E12B">
      <w:pPr>
        <w:spacing w:after="0"/>
      </w:pPr>
    </w:p>
    <w:p w14:paraId="24F9F4F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set(CMAKE_CXX_STANDARD 17)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set(CMAKE_CXX_STANDARD_REQUIRED ON)</w:t>
      </w:r>
    </w:p>
    <w:p w14:paraId="06B829F6">
      <w:r>
        <w:rPr>
          <w:rFonts w:ascii="宋体" w:hAnsi="宋体"/>
          <w:sz w:val="24"/>
        </w:rPr>
        <w:t>设置 C++ 标准为 C++17，并强制要求。</w:t>
      </w:r>
    </w:p>
    <w:p w14:paraId="703F9A13">
      <w:pPr>
        <w:spacing w:after="0"/>
      </w:pPr>
    </w:p>
    <w:p w14:paraId="6FEF48A0">
      <w:pPr>
        <w:spacing w:after="0"/>
      </w:pPr>
    </w:p>
    <w:p w14:paraId="331FB70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if(ANDROID)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set(CMAKE_CXX_FLAGS "${CMAKE_CXX_FLAGS} -Wall -Wextra")</w:t>
      </w:r>
    </w:p>
    <w:p w14:paraId="4D54F809">
      <w:r>
        <w:rPr>
          <w:rFonts w:ascii="宋体" w:hAnsi="宋体"/>
          <w:sz w:val="24"/>
        </w:rPr>
        <w:t>启用编译警告。</w:t>
      </w:r>
    </w:p>
    <w:p w14:paraId="6AD8613E">
      <w:pPr>
        <w:spacing w:after="0"/>
      </w:pPr>
    </w:p>
    <w:p w14:paraId="79EF899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 xml:space="preserve">    set(CMAKE_CXX_FLAGS_RELEASE "${CMAKE_CXX_FLAGS_RELEASE} -O3 -DNDEBUG")</w:t>
      </w:r>
    </w:p>
    <w:p w14:paraId="3E356812">
      <w:r>
        <w:rPr>
          <w:rFonts w:ascii="宋体" w:hAnsi="宋体"/>
          <w:sz w:val="24"/>
        </w:rPr>
        <w:t>Release 模式优化选项。</w:t>
      </w:r>
    </w:p>
    <w:p w14:paraId="270578EE">
      <w:pPr>
        <w:spacing w:after="0"/>
      </w:pPr>
    </w:p>
    <w:p w14:paraId="1C51CB3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 xml:space="preserve">    set(CMAKE_CXX_FLAGS_DEBUG "${CMAKE_CXX_FLAGS_DEBUG} -g -O0")</w:t>
      </w:r>
    </w:p>
    <w:p w14:paraId="0FF803D0">
      <w:r>
        <w:rPr>
          <w:rFonts w:ascii="宋体" w:hAnsi="宋体"/>
          <w:sz w:val="24"/>
        </w:rPr>
        <w:t>Debug 模式调试选项。</w:t>
      </w:r>
    </w:p>
    <w:p w14:paraId="233808AE">
      <w:pPr>
        <w:spacing w:after="0"/>
      </w:pPr>
    </w:p>
    <w:p w14:paraId="0A38352B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编译选项配置</w:t>
      </w:r>
    </w:p>
    <w:p w14:paraId="1EEA602E">
      <w:pPr>
        <w:spacing w:after="0"/>
      </w:pPr>
    </w:p>
    <w:p w14:paraId="317A17DE">
      <w:pPr>
        <w:spacing w:after="0"/>
      </w:pPr>
    </w:p>
    <w:p w14:paraId="002AF4A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`-Wall -Wextra`: 启用所有警告</w:t>
      </w:r>
    </w:p>
    <w:p w14:paraId="098B7B3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`-O3`: 最高优化级别</w:t>
      </w:r>
    </w:p>
    <w:p w14:paraId="28D8106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`-g`: 包含调试信息</w:t>
      </w:r>
    </w:p>
    <w:p w14:paraId="038F1E8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`-DNDEBUG`: Release 模式下禁用断言</w:t>
      </w:r>
    </w:p>
    <w:p w14:paraId="3D5C207D">
      <w:pPr>
        <w:spacing w:after="0"/>
      </w:pPr>
    </w:p>
    <w:p w14:paraId="5BC6102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if(ANDROID)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 Android 特定配置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set(CMAKE_ANDROID_ARCH_ABI arm64-v8a)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set(CMAKE_ANDROID_NDK ${ANDROID_NDK})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endif()</w:t>
      </w:r>
    </w:p>
    <w:p w14:paraId="302A8517">
      <w:pPr>
        <w:spacing w:after="0"/>
      </w:pPr>
    </w:p>
    <w:p w14:paraId="28B5070C">
      <w:pPr>
        <w:spacing w:before="240" w:after="120"/>
        <w:ind w:firstLine="0"/>
      </w:pPr>
      <w:r>
        <w:rPr>
          <w:rFonts w:ascii="黑体" w:hAnsi="黑体"/>
          <w:b/>
          <w:sz w:val="28"/>
        </w:rPr>
        <w:t>依赖库链接</w:t>
      </w:r>
    </w:p>
    <w:p w14:paraId="056ABE4F">
      <w:pPr>
        <w:spacing w:after="0"/>
      </w:pPr>
    </w:p>
    <w:p w14:paraId="6F0D2ECE">
      <w:pPr>
        <w:spacing w:after="0"/>
      </w:pPr>
    </w:p>
    <w:p w14:paraId="6410A9A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set(OPENXR_INCLUDE_DIR "${CMAKE_SOURCE_DIR}/../include/openxr")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include_directories(${OPENXR_INCLUDE_DIR})</w:t>
      </w:r>
    </w:p>
    <w:p w14:paraId="4A2A9F6E">
      <w:pPr>
        <w:spacing w:after="0"/>
      </w:pPr>
    </w:p>
    <w:p w14:paraId="0508F2CB">
      <w:pPr>
        <w:spacing w:after="0"/>
      </w:pPr>
    </w:p>
    <w:p w14:paraId="4DCDC7F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set(QVR_INCLUDE_DIR "${CMAKE_SOURCE_DIR}/../../SnapdragonXR-SDK-source.rel.4.0.5/3rdparty/qvr/inc")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include_directories(${QVR_INCLUDE_DIR})</w:t>
      </w:r>
    </w:p>
    <w:p w14:paraId="6069A5ED">
      <w:pPr>
        <w:spacing w:after="0"/>
      </w:pPr>
    </w:p>
    <w:p w14:paraId="737BF70F">
      <w:pPr>
        <w:spacing w:after="0"/>
      </w:pPr>
    </w:p>
    <w:p w14:paraId="0261C07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target_link_libraries(xrruntime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android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EGL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GLESv3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</w:p>
    <w:p w14:paraId="1B9D67AE">
      <w:pPr>
        <w:spacing w:after="0"/>
      </w:pPr>
    </w:p>
    <w:p w14:paraId="7D4B57DC">
      <w:pPr>
        <w:spacing w:before="360" w:after="240"/>
        <w:ind w:firstLine="0"/>
      </w:pPr>
      <w:r>
        <w:rPr>
          <w:rFonts w:ascii="黑体" w:hAnsi="黑体"/>
          <w:b/>
          <w:sz w:val="32"/>
        </w:rPr>
        <w:t>3.3 Gradle 构建配置详解</w:t>
      </w:r>
    </w:p>
    <w:p w14:paraId="2B6A93DD">
      <w:pPr>
        <w:spacing w:after="0"/>
      </w:pPr>
    </w:p>
    <w:p w14:paraId="4B932692">
      <w:pPr>
        <w:spacing w:before="240" w:after="120"/>
        <w:ind w:firstLine="0"/>
      </w:pPr>
      <w:r>
        <w:rPr>
          <w:rFonts w:ascii="黑体" w:hAnsi="黑体"/>
          <w:b/>
          <w:sz w:val="28"/>
        </w:rPr>
        <w:t>build.gradle 配置</w:t>
      </w:r>
    </w:p>
    <w:p w14:paraId="68CCF956">
      <w:pPr>
        <w:spacing w:after="0"/>
      </w:pPr>
    </w:p>
    <w:p w14:paraId="2495E8D0">
      <w:pPr>
        <w:spacing w:after="0"/>
      </w:pPr>
    </w:p>
    <w:p w14:paraId="443D7BF1">
      <w:r>
        <w:rPr>
          <w:rFonts w:ascii="Courier New" w:hAnsi="Courier New"/>
          <w:sz w:val="20"/>
        </w:rPr>
        <w:t>app/build.gradle</w:t>
      </w:r>
      <w:r>
        <w:rPr>
          <w:rFonts w:ascii="宋体" w:hAnsi="宋体"/>
          <w:sz w:val="24"/>
        </w:rPr>
        <w:t xml:space="preserve"> 是应用模块的主要配置文件：</w:t>
      </w:r>
    </w:p>
    <w:p w14:paraId="6C311E93">
      <w:pPr>
        <w:spacing w:after="0"/>
      </w:pPr>
    </w:p>
    <w:p w14:paraId="13937AE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compileSdkVersion 33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defaultConfig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minSdkVersion 31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targetSdkVersion 33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versionCode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versionName "1.0"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buildTypes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release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minifyEnabled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proguardFiles getDefaultProguardFile('proguard-android-optimize.txt')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externalNativeBuild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cmake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path "src/main/cpp/CMakeLists.txt"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version "3.22.1"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ndkVersion "25.2.9519653"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D7A906B">
      <w:pPr>
        <w:spacing w:after="0"/>
      </w:pPr>
    </w:p>
    <w:p w14:paraId="7A3399D1">
      <w:pPr>
        <w:spacing w:before="240" w:after="120"/>
        <w:ind w:firstLine="0"/>
      </w:pPr>
      <w:r>
        <w:rPr>
          <w:rFonts w:ascii="黑体" w:hAnsi="黑体"/>
          <w:b/>
          <w:sz w:val="28"/>
        </w:rPr>
        <w:t>NDK 版本指定</w:t>
      </w:r>
    </w:p>
    <w:p w14:paraId="3018744B">
      <w:pPr>
        <w:spacing w:after="0"/>
      </w:pPr>
    </w:p>
    <w:p w14:paraId="66544381">
      <w:pPr>
        <w:spacing w:after="0"/>
      </w:pPr>
    </w:p>
    <w:p w14:paraId="1C75C4D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ndkVersion "25.2.9519653"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C7D5189">
      <w:pPr>
        <w:spacing w:after="0"/>
      </w:pPr>
    </w:p>
    <w:p w14:paraId="2DDF7E00">
      <w:pPr>
        <w:spacing w:after="0"/>
      </w:pPr>
    </w:p>
    <w:p w14:paraId="3E3FD8D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ndk.dir=D\:\\AndroidSDK\\ndk\\25.2.9519653</w:t>
      </w:r>
    </w:p>
    <w:p w14:paraId="5826F0C3">
      <w:pPr>
        <w:spacing w:after="0"/>
      </w:pPr>
    </w:p>
    <w:p w14:paraId="1CB55F92">
      <w:pPr>
        <w:spacing w:before="240" w:after="120"/>
        <w:ind w:firstLine="0"/>
      </w:pPr>
      <w:r>
        <w:rPr>
          <w:rFonts w:ascii="黑体" w:hAnsi="黑体"/>
          <w:b/>
          <w:sz w:val="28"/>
        </w:rPr>
        <w:t>ABI 过滤配置</w:t>
      </w:r>
    </w:p>
    <w:p w14:paraId="4C86367D">
      <w:pPr>
        <w:spacing w:after="0"/>
      </w:pPr>
    </w:p>
    <w:p w14:paraId="2812DC8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defaultConfig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ndk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abiFilters 'arm64-v8a'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27A280D">
      <w:pPr>
        <w:spacing w:after="0"/>
      </w:pPr>
    </w:p>
    <w:p w14:paraId="44A9D083">
      <w:r>
        <w:rPr>
          <w:rFonts w:ascii="宋体" w:hAnsi="宋体"/>
          <w:sz w:val="24"/>
        </w:rPr>
        <w:t>只编译 arm64-v8a 架构，减少编译时间。</w:t>
      </w:r>
    </w:p>
    <w:p w14:paraId="2437F0E9">
      <w:pPr>
        <w:spacing w:after="0"/>
      </w:pPr>
    </w:p>
    <w:p w14:paraId="32DED1E2">
      <w:pPr>
        <w:spacing w:before="240" w:after="120"/>
        <w:ind w:firstLine="0"/>
      </w:pPr>
      <w:r>
        <w:rPr>
          <w:rFonts w:ascii="黑体" w:hAnsi="黑体"/>
          <w:b/>
          <w:sz w:val="28"/>
        </w:rPr>
        <w:t>自动复制任务配置</w:t>
      </w:r>
    </w:p>
    <w:p w14:paraId="16099A32">
      <w:pPr>
        <w:spacing w:after="0"/>
      </w:pPr>
    </w:p>
    <w:p w14:paraId="16400316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app/build.gradle</w:t>
      </w:r>
      <w:r>
        <w:rPr>
          <w:rFonts w:ascii="宋体" w:hAnsi="宋体"/>
          <w:sz w:val="24"/>
        </w:rPr>
        <w:t xml:space="preserve"> 中添加任务，自动将编译好的 </w:t>
      </w:r>
      <w:r>
        <w:rPr>
          <w:rFonts w:ascii="Courier New" w:hAnsi="Courier New"/>
          <w:sz w:val="20"/>
        </w:rPr>
        <w:t>.so</w:t>
      </w:r>
      <w:r>
        <w:rPr>
          <w:rFonts w:ascii="宋体" w:hAnsi="宋体"/>
          <w:sz w:val="24"/>
        </w:rPr>
        <w:t xml:space="preserve"> 文件复制到输出目录：</w:t>
      </w:r>
    </w:p>
    <w:p w14:paraId="7004E544">
      <w:pPr>
        <w:spacing w:after="0"/>
      </w:pPr>
    </w:p>
    <w:p w14:paraId="6D027DC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... 其他配置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applicationVariants.all { variant -&gt;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variant.outputs.all { output -&gt;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def buildType = variant.buildType.name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def task = project.tasks.create("copyNativeLibs${variant.name.capitalize()}", Copy)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from("${project.buildDir}/intermediates/cxx/${buildType}/obj/arm64-v8a/")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into("${project.buildDir}/outputs/jniLibs/arm64-v8a/")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include("libxrruntime.so")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variant.assembleProvider.get().dependsOn(task)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715A48C">
      <w:pPr>
        <w:spacing w:after="0"/>
      </w:pPr>
    </w:p>
    <w:p w14:paraId="08DA77B7">
      <w:pPr>
        <w:spacing w:before="360" w:after="240"/>
        <w:ind w:firstLine="0"/>
      </w:pPr>
      <w:r>
        <w:rPr>
          <w:rFonts w:ascii="黑体" w:hAnsi="黑体"/>
          <w:b/>
          <w:sz w:val="32"/>
        </w:rPr>
        <w:t>3.4 编译流程与机制</w:t>
      </w:r>
    </w:p>
    <w:p w14:paraId="660A50FE">
      <w:pPr>
        <w:spacing w:after="0"/>
      </w:pPr>
    </w:p>
    <w:p w14:paraId="5FF624E9">
      <w:pPr>
        <w:spacing w:before="240" w:after="120"/>
        <w:ind w:firstLine="0"/>
      </w:pPr>
      <w:r>
        <w:rPr>
          <w:rFonts w:ascii="黑体" w:hAnsi="黑体"/>
          <w:b/>
          <w:sz w:val="28"/>
        </w:rPr>
        <w:t>JNI 编译流程</w:t>
      </w:r>
    </w:p>
    <w:p w14:paraId="20D76B59">
      <w:pPr>
        <w:spacing w:after="0"/>
      </w:pPr>
    </w:p>
    <w:p w14:paraId="6A710ACA">
      <w:pPr>
        <w:spacing w:after="0"/>
      </w:pPr>
    </w:p>
    <w:p w14:paraId="7586909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Gradle 同步 - 读取 `build.gradle` 配置 - 下载依赖 - 配置 NDK 和 CMake</w:t>
      </w:r>
    </w:p>
    <w:p w14:paraId="0CBCBE4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CMake 配置 - 读取 `CMakeLists.txt` - 检测工具链 - 配置编译选项</w:t>
      </w:r>
    </w:p>
    <w:p w14:paraId="55172C2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C++ 编译 - 编译 `.cpp` 文件为 `.o` 目标文件 - 链接生成 `.so` 动态库</w:t>
      </w:r>
    </w:p>
    <w:p w14:paraId="53E331F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APK 打包 - 将 `.so` 文件打包到 APK - 生成最终的 APK 文件</w:t>
      </w:r>
    </w:p>
    <w:p w14:paraId="0699A368">
      <w:pPr>
        <w:spacing w:before="240" w:after="120"/>
        <w:ind w:firstLine="0"/>
      </w:pPr>
      <w:r>
        <w:rPr>
          <w:rFonts w:ascii="黑体" w:hAnsi="黑体"/>
          <w:b/>
          <w:sz w:val="28"/>
        </w:rPr>
        <w:t>静态库链接</w:t>
      </w:r>
    </w:p>
    <w:p w14:paraId="76037FE7">
      <w:pPr>
        <w:spacing w:after="0"/>
      </w:pPr>
    </w:p>
    <w:p w14:paraId="58EFD1DE">
      <w:r>
        <w:rPr>
          <w:rFonts w:ascii="宋体" w:hAnsi="宋体"/>
          <w:sz w:val="24"/>
        </w:rPr>
        <w:t>如果项目依赖静态库，需要在 CMakeLists.txt 中链接：</w:t>
      </w:r>
    </w:p>
    <w:p w14:paraId="4F606492">
      <w:pPr>
        <w:spacing w:after="0"/>
      </w:pPr>
    </w:p>
    <w:p w14:paraId="5E47D21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add_library(static_lib STATIC IMPORTED)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set_target_properties(static_lib PROPERTIES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IMPORTED_LOCATION ${CMAKE_SOURCE_DIR}/libs/libstatic.a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target_link_libraries(xrruntime static_lib)</w:t>
      </w:r>
    </w:p>
    <w:p w14:paraId="198357A5">
      <w:pPr>
        <w:spacing w:after="0"/>
      </w:pPr>
    </w:p>
    <w:p w14:paraId="47D86728">
      <w:pPr>
        <w:spacing w:before="240" w:after="120"/>
        <w:ind w:firstLine="0"/>
      </w:pPr>
      <w:r>
        <w:rPr>
          <w:rFonts w:ascii="黑体" w:hAnsi="黑体"/>
          <w:b/>
          <w:sz w:val="28"/>
        </w:rPr>
        <w:t>动态库生成（libxrruntime.so）</w:t>
      </w:r>
    </w:p>
    <w:p w14:paraId="03ABF037">
      <w:pPr>
        <w:spacing w:after="0"/>
      </w:pPr>
    </w:p>
    <w:p w14:paraId="0EF988E2">
      <w:pPr>
        <w:spacing w:after="0"/>
      </w:pPr>
    </w:p>
    <w:p w14:paraId="11C15E2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add_library(xrruntime SHARED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${SOURCES}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set_target_properties(xrruntime PROPERTIES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VERSION 1.0.0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SOVERSION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</w:p>
    <w:p w14:paraId="20E3F633">
      <w:pPr>
        <w:spacing w:after="0"/>
      </w:pPr>
    </w:p>
    <w:p w14:paraId="3435AFF7">
      <w:pPr>
        <w:spacing w:after="0"/>
      </w:pPr>
    </w:p>
    <w:p w14:paraId="707F24A7">
      <w:r>
        <w:rPr>
          <w:rFonts w:ascii="宋体" w:hAnsi="宋体"/>
          <w:sz w:val="24"/>
        </w:rPr>
        <w:t xml:space="preserve">编译后的 </w:t>
      </w:r>
      <w:r>
        <w:rPr>
          <w:rFonts w:ascii="Courier New" w:hAnsi="Courier New"/>
          <w:sz w:val="20"/>
        </w:rPr>
        <w:t>.so</w:t>
      </w:r>
      <w:r>
        <w:rPr>
          <w:rFonts w:ascii="宋体" w:hAnsi="宋体"/>
          <w:sz w:val="24"/>
        </w:rPr>
        <w:t xml:space="preserve"> 文件位置：</w:t>
      </w:r>
    </w:p>
    <w:p w14:paraId="421A47B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Debug: `app/build/intermediates/cxx/debug/obj/arm64-v8a/libxrruntime.so`</w:t>
      </w:r>
    </w:p>
    <w:p w14:paraId="5F356DD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Release: `app/build/intermediates/cxx/release/obj/arm64-v8a/libxrruntime.so`</w:t>
      </w:r>
    </w:p>
    <w:p w14:paraId="2FF8815C">
      <w:r>
        <w:rPr>
          <w:rFonts w:ascii="宋体" w:hAnsi="宋体"/>
          <w:sz w:val="24"/>
        </w:rPr>
        <w:t>自动复制到：</w:t>
      </w:r>
    </w:p>
    <w:p w14:paraId="35C27B9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`app/build/outputs/jniLibs/arm64-v8a/libxrruntime.so`</w:t>
      </w:r>
    </w:p>
    <w:p w14:paraId="22B2BEFE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372CD0E7">
      <w:pPr>
        <w:spacing w:after="0"/>
      </w:pPr>
    </w:p>
    <w:p w14:paraId="3AE598BF">
      <w:r>
        <w:rPr>
          <w:rFonts w:ascii="宋体" w:hAnsi="宋体"/>
          <w:sz w:val="24"/>
        </w:rPr>
        <w:t>本章详细介绍了项目的目录结构、CMake 和 Gradle 构建配置，以及编译流程。理解这些内容对于后续的编译实践和问题排查非常重要。</w:t>
      </w:r>
    </w:p>
    <w:p w14:paraId="7EA57F64">
      <w:pPr>
        <w:spacing w:after="0"/>
      </w:pPr>
    </w:p>
    <w:p w14:paraId="1648F4E3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55CC52A2">
      <w:pPr>
        <w:spacing w:after="0"/>
      </w:pPr>
    </w:p>
    <w:p w14:paraId="1AD3B1F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[第4章：编译实践](chapter04.md)</w:t>
      </w:r>
    </w:p>
    <w:p w14:paraId="27FCC44B">
      <w:pPr>
        <w:spacing w:after="0"/>
      </w:pPr>
    </w:p>
    <w:p w14:paraId="75C0133D">
      <w:r>
        <w:br w:type="page"/>
      </w:r>
    </w:p>
    <w:p w14:paraId="3E308373">
      <w:pPr>
        <w:spacing w:before="480" w:after="360"/>
        <w:jc w:val="center"/>
      </w:pPr>
      <w:r>
        <w:rPr>
          <w:rFonts w:ascii="黑体" w:hAnsi="黑体"/>
          <w:b/>
          <w:sz w:val="40"/>
        </w:rPr>
        <w:t>第4章：编译实践</w:t>
      </w:r>
    </w:p>
    <w:p w14:paraId="65151909">
      <w:pPr>
        <w:spacing w:after="0"/>
      </w:pPr>
    </w:p>
    <w:p w14:paraId="39293673">
      <w:pPr>
        <w:spacing w:before="360" w:after="240"/>
        <w:ind w:firstLine="0"/>
      </w:pPr>
      <w:r>
        <w:rPr>
          <w:rFonts w:ascii="黑体" w:hAnsi="黑体"/>
          <w:b/>
          <w:sz w:val="32"/>
        </w:rPr>
        <w:t>4.1 Android Studio 编译</w:t>
      </w:r>
    </w:p>
    <w:p w14:paraId="1D278896">
      <w:pPr>
        <w:spacing w:after="0"/>
      </w:pPr>
    </w:p>
    <w:p w14:paraId="6EF40336">
      <w:pPr>
        <w:spacing w:before="240" w:after="120"/>
        <w:ind w:firstLine="0"/>
      </w:pPr>
      <w:r>
        <w:rPr>
          <w:rFonts w:ascii="黑体" w:hAnsi="黑体"/>
          <w:b/>
          <w:sz w:val="28"/>
        </w:rPr>
        <w:t>项目导入</w:t>
      </w:r>
    </w:p>
    <w:p w14:paraId="3A5DCEA0">
      <w:pPr>
        <w:spacing w:after="0"/>
      </w:pPr>
    </w:p>
    <w:p w14:paraId="0226C62D">
      <w:pPr>
        <w:spacing w:after="0"/>
      </w:pPr>
    </w:p>
    <w:p w14:paraId="55E0899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打开 Android Studio</w:t>
      </w:r>
    </w:p>
    <w:p w14:paraId="51CB8D6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选择 "Open an Existing Project"</w:t>
      </w:r>
    </w:p>
    <w:p w14:paraId="2CDEEFD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选择项目根目录 (`XRRuntimeStudy`)</w:t>
      </w:r>
    </w:p>
    <w:p w14:paraId="27D6160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等待 Gradle 同步完成</w:t>
      </w:r>
    </w:p>
    <w:p w14:paraId="4564E8EB">
      <w:r>
        <w:rPr>
          <w:rFonts w:ascii="宋体" w:hAnsi="宋体"/>
          <w:sz w:val="24"/>
        </w:rPr>
        <w:t>&gt; 截图位置: 此处应添加 Android Studio 导入项目界面的截图</w:t>
      </w:r>
    </w:p>
    <w:p w14:paraId="1ABD92F7">
      <w:pPr>
        <w:spacing w:after="0"/>
      </w:pPr>
    </w:p>
    <w:p w14:paraId="0B6389F4">
      <w:pPr>
        <w:spacing w:after="0"/>
      </w:pPr>
    </w:p>
    <w:p w14:paraId="129754D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确保已配置 `local.properties` 文件</w:t>
      </w:r>
    </w:p>
    <w:p w14:paraId="39F34FB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确保已下载 OpenXR SDK Source 头文件</w:t>
      </w:r>
    </w:p>
    <w:p w14:paraId="068DBB6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等待 Gradle 下载依赖（可能需要较长时间）</w:t>
      </w:r>
    </w:p>
    <w:p w14:paraId="73F64FA3">
      <w:r>
        <w:rPr>
          <w:rFonts w:ascii="宋体" w:hAnsi="宋体"/>
          <w:sz w:val="24"/>
        </w:rPr>
        <w:t>&gt; 截图位置: 此处应添加 Gradle 同步过程的截图</w:t>
      </w:r>
    </w:p>
    <w:p w14:paraId="1C7F551D">
      <w:pPr>
        <w:spacing w:after="0"/>
      </w:pPr>
    </w:p>
    <w:p w14:paraId="237756B4">
      <w:pPr>
        <w:spacing w:before="240" w:after="120"/>
        <w:ind w:firstLine="0"/>
      </w:pPr>
      <w:r>
        <w:rPr>
          <w:rFonts w:ascii="黑体" w:hAnsi="黑体"/>
          <w:b/>
          <w:sz w:val="28"/>
        </w:rPr>
        <w:t>Gradle 同步</w:t>
      </w:r>
    </w:p>
    <w:p w14:paraId="6C0D0F70">
      <w:pPr>
        <w:spacing w:after="0"/>
      </w:pPr>
    </w:p>
    <w:p w14:paraId="1068AC47">
      <w:pPr>
        <w:spacing w:after="0"/>
      </w:pPr>
    </w:p>
    <w:p w14:paraId="02B726B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自动同步: Android Studio 会自动检测 `build.gradle` 变化并同步</w:t>
      </w:r>
    </w:p>
    <w:p w14:paraId="65DCC4C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手动同步: File → Sync Project with Gradle Files</w:t>
      </w:r>
    </w:p>
    <w:p w14:paraId="0B39F9A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查看同步状态: 底部状态栏显示同步进度</w:t>
      </w:r>
    </w:p>
    <w:p w14:paraId="245BA783">
      <w:r>
        <w:rPr>
          <w:rFonts w:ascii="宋体" w:hAnsi="宋体"/>
          <w:sz w:val="24"/>
        </w:rPr>
        <w:t>&gt; 截图位置: 此处应添加 Gradle 同步成功后的界面截图</w:t>
      </w:r>
    </w:p>
    <w:p w14:paraId="356BBBBA">
      <w:pPr>
        <w:spacing w:after="0"/>
      </w:pPr>
    </w:p>
    <w:p w14:paraId="42DDC1CD">
      <w:pPr>
        <w:spacing w:after="0"/>
      </w:pPr>
    </w:p>
    <w:p w14:paraId="5D946729">
      <w:r>
        <w:rPr>
          <w:rFonts w:ascii="宋体" w:hAnsi="宋体"/>
          <w:sz w:val="24"/>
        </w:rPr>
        <w:t>如果同步失败：</w:t>
      </w:r>
    </w:p>
    <w:p w14:paraId="780D9CD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检查网络连接（需要下载依赖）</w:t>
      </w:r>
    </w:p>
    <w:p w14:paraId="16178C7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`local.properties` 配置</w:t>
      </w:r>
    </w:p>
    <w:p w14:paraId="157BF25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OpenXR 头文件是否存在</w:t>
      </w:r>
    </w:p>
    <w:p w14:paraId="0A94439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查看 Gradle Console 错误信息</w:t>
      </w:r>
    </w:p>
    <w:p w14:paraId="5939933D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编译步骤详解</w:t>
      </w:r>
    </w:p>
    <w:p w14:paraId="6E06ACBA">
      <w:pPr>
        <w:spacing w:after="0"/>
      </w:pPr>
    </w:p>
    <w:p w14:paraId="5B2B23D4">
      <w:pPr>
        <w:spacing w:after="0"/>
      </w:pPr>
    </w:p>
    <w:p w14:paraId="527418B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Build → Make Project (Ctrl+F9 / Cmd+F9) - 编译整个项目 - 包括 C++ 代码和 Java 代码</w:t>
      </w:r>
    </w:p>
    <w:p w14:paraId="3921C10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Build → Build Bundle(s) / APK(s) → Build APK(s) - 编译并打包 APK - 包含所有资源文件</w:t>
      </w:r>
    </w:p>
    <w:p w14:paraId="603E7CCC">
      <w:r>
        <w:rPr>
          <w:rFonts w:ascii="宋体" w:hAnsi="宋体"/>
          <w:sz w:val="24"/>
        </w:rPr>
        <w:t>&gt; 截图位置: 此处应添加 Build 菜单的截图</w:t>
      </w:r>
    </w:p>
    <w:p w14:paraId="2B99FDDF">
      <w:pPr>
        <w:spacing w:after="0"/>
      </w:pPr>
    </w:p>
    <w:p w14:paraId="6F8CC724">
      <w:pPr>
        <w:spacing w:after="0"/>
      </w:pPr>
    </w:p>
    <w:p w14:paraId="1673D9A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打开右侧 Gradle 面板</w:t>
      </w:r>
    </w:p>
    <w:p w14:paraId="109D6A8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展开项目 → app → Tasks → build</w:t>
      </w:r>
    </w:p>
    <w:p w14:paraId="15E961B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双击 `assembleDebug` 或 `assembleRelease`</w:t>
      </w:r>
    </w:p>
    <w:p w14:paraId="29A9F527">
      <w:r>
        <w:rPr>
          <w:rFonts w:ascii="宋体" w:hAnsi="宋体"/>
          <w:sz w:val="24"/>
        </w:rPr>
        <w:t>&gt; 截图位置: 此处应添加 Gradle 面板的截图</w:t>
      </w:r>
    </w:p>
    <w:p w14:paraId="4FB4BE63">
      <w:pPr>
        <w:spacing w:after="0"/>
      </w:pPr>
    </w:p>
    <w:p w14:paraId="4703DAFD">
      <w:pPr>
        <w:spacing w:before="240" w:after="120"/>
        <w:ind w:firstLine="0"/>
      </w:pPr>
      <w:r>
        <w:rPr>
          <w:rFonts w:ascii="黑体" w:hAnsi="黑体"/>
          <w:b/>
          <w:sz w:val="28"/>
        </w:rPr>
        <w:t>输出文件定位</w:t>
      </w:r>
    </w:p>
    <w:p w14:paraId="7AD7943D">
      <w:pPr>
        <w:spacing w:after="0"/>
      </w:pPr>
    </w:p>
    <w:p w14:paraId="69C87A9D">
      <w:pPr>
        <w:spacing w:after="0"/>
      </w:pPr>
    </w:p>
    <w:p w14:paraId="2AF6F06A">
      <w:r>
        <w:rPr>
          <w:rFonts w:ascii="宋体" w:hAnsi="宋体"/>
          <w:sz w:val="24"/>
        </w:rPr>
        <w:t>Debug 版本:</w:t>
      </w:r>
    </w:p>
    <w:p w14:paraId="308F2B6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`.so` 文件: `app/build/intermediates/cxx/debug/obj/arm64-v8a/libxrruntime.so`</w:t>
      </w:r>
    </w:p>
    <w:p w14:paraId="0BD49DC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APK 文件: `app/build/outputs/apk/debug/app-debug.apk`</w:t>
      </w:r>
    </w:p>
    <w:p w14:paraId="0D0B94D1">
      <w:r>
        <w:rPr>
          <w:rFonts w:ascii="宋体" w:hAnsi="宋体"/>
          <w:sz w:val="24"/>
        </w:rPr>
        <w:t>Release 版本:</w:t>
      </w:r>
    </w:p>
    <w:p w14:paraId="69A610F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`.so` 文件: `app/build/intermediates/cxx/release/obj/arm64-v8a/libxrruntime.so`</w:t>
      </w:r>
    </w:p>
    <w:p w14:paraId="1C22AFF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APK 文件: `app/build/outputs/apk/release/app-release.apk`</w:t>
      </w:r>
    </w:p>
    <w:p w14:paraId="0BED1348">
      <w:r>
        <w:rPr>
          <w:rFonts w:ascii="宋体" w:hAnsi="宋体"/>
          <w:sz w:val="24"/>
        </w:rPr>
        <w:t>自动复制位置:</w:t>
      </w:r>
    </w:p>
    <w:p w14:paraId="128E609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`.so` 文件: `app/build/outputs/jniLibs/arm64-v8a/libxrruntime.so`</w:t>
      </w:r>
    </w:p>
    <w:p w14:paraId="5FC45515">
      <w:r>
        <w:rPr>
          <w:rFonts w:ascii="宋体" w:hAnsi="宋体"/>
          <w:sz w:val="24"/>
        </w:rPr>
        <w:t>&gt; 截图位置: 此处应添加文件浏览器中输出目录的截图</w:t>
      </w:r>
    </w:p>
    <w:p w14:paraId="277D107E">
      <w:pPr>
        <w:spacing w:after="0"/>
      </w:pPr>
    </w:p>
    <w:p w14:paraId="2C4659DF">
      <w:pPr>
        <w:spacing w:before="360" w:after="240"/>
        <w:ind w:firstLine="0"/>
      </w:pPr>
      <w:r>
        <w:rPr>
          <w:rFonts w:ascii="黑体" w:hAnsi="黑体"/>
          <w:b/>
          <w:sz w:val="32"/>
        </w:rPr>
        <w:t>4.2 命令行编译</w:t>
      </w:r>
    </w:p>
    <w:p w14:paraId="4DBAD052">
      <w:pPr>
        <w:spacing w:after="0"/>
      </w:pPr>
    </w:p>
    <w:p w14:paraId="4FE83967">
      <w:pPr>
        <w:spacing w:before="240" w:after="120"/>
        <w:ind w:firstLine="0"/>
      </w:pPr>
      <w:r>
        <w:rPr>
          <w:rFonts w:ascii="黑体" w:hAnsi="黑体"/>
          <w:b/>
          <w:sz w:val="28"/>
        </w:rPr>
        <w:t>Gradle Wrapper 使用</w:t>
      </w:r>
    </w:p>
    <w:p w14:paraId="279B5E1C">
      <w:pPr>
        <w:spacing w:after="0"/>
      </w:pPr>
    </w:p>
    <w:p w14:paraId="2086A655">
      <w:pPr>
        <w:spacing w:after="0"/>
      </w:pPr>
    </w:p>
    <w:p w14:paraId="158D4D9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.\gradlew.bat assembleDebug</w:t>
      </w:r>
    </w:p>
    <w:p w14:paraId="4756E204">
      <w:pPr>
        <w:spacing w:after="0"/>
      </w:pPr>
    </w:p>
    <w:p w14:paraId="746D52AB">
      <w:pPr>
        <w:spacing w:after="0"/>
      </w:pPr>
    </w:p>
    <w:p w14:paraId="15D0C10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./gradlew assembleDebug</w:t>
      </w:r>
    </w:p>
    <w:p w14:paraId="42514C00">
      <w:pPr>
        <w:spacing w:after="0"/>
      </w:pPr>
    </w:p>
    <w:p w14:paraId="1585D3A5">
      <w:pPr>
        <w:spacing w:after="0"/>
      </w:pPr>
    </w:p>
    <w:p w14:paraId="002C400F">
      <w:r>
        <w:rPr>
          <w:rFonts w:ascii="宋体" w:hAnsi="宋体"/>
          <w:sz w:val="24"/>
        </w:rPr>
        <w:t>首次运行会自动下载 Gradle 发行版（如果不存在）。</w:t>
      </w:r>
    </w:p>
    <w:p w14:paraId="4E8975DE">
      <w:pPr>
        <w:spacing w:after="0"/>
      </w:pPr>
    </w:p>
    <w:p w14:paraId="413F3B74">
      <w:r>
        <w:rPr>
          <w:rFonts w:ascii="宋体" w:hAnsi="宋体"/>
          <w:sz w:val="24"/>
        </w:rPr>
        <w:t>&gt; 截图位置: 此处应添加命令行编译过程的截图</w:t>
      </w:r>
    </w:p>
    <w:p w14:paraId="34E022F6">
      <w:pPr>
        <w:spacing w:after="0"/>
      </w:pPr>
    </w:p>
    <w:p w14:paraId="5A68944F">
      <w:pPr>
        <w:spacing w:before="240" w:after="120"/>
        <w:ind w:firstLine="0"/>
      </w:pPr>
      <w:r>
        <w:rPr>
          <w:rFonts w:ascii="黑体" w:hAnsi="黑体"/>
          <w:b/>
          <w:sz w:val="28"/>
        </w:rPr>
        <w:t>Debug/Release 编译</w:t>
      </w:r>
    </w:p>
    <w:p w14:paraId="6A3645DF">
      <w:pPr>
        <w:spacing w:after="0"/>
      </w:pPr>
    </w:p>
    <w:p w14:paraId="2338D453">
      <w:pPr>
        <w:spacing w:after="0"/>
      </w:pPr>
    </w:p>
    <w:p w14:paraId="6BF766E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.\gradlew.bat assembleDebug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Linux/macOS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./gradlew assembleDebug</w:t>
      </w:r>
    </w:p>
    <w:p w14:paraId="2D0FA752">
      <w:pPr>
        <w:spacing w:after="0"/>
      </w:pPr>
    </w:p>
    <w:p w14:paraId="39C35FCE">
      <w:r>
        <w:rPr>
          <w:rFonts w:ascii="宋体" w:hAnsi="宋体"/>
          <w:sz w:val="24"/>
        </w:rPr>
        <w:t>特点：</w:t>
      </w:r>
    </w:p>
    <w:p w14:paraId="05BFA98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包含调试信息</w:t>
      </w:r>
    </w:p>
    <w:p w14:paraId="655F910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未优化</w:t>
      </w:r>
    </w:p>
    <w:p w14:paraId="2D4109F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适合开发和调试</w:t>
      </w:r>
    </w:p>
    <w:p w14:paraId="0442B00C">
      <w:pPr>
        <w:spacing w:after="0"/>
      </w:pPr>
    </w:p>
    <w:p w14:paraId="44415EF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.\gradlew.bat assembleRelease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Linux/macOS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./gradlew assembleRelease</w:t>
      </w:r>
    </w:p>
    <w:p w14:paraId="6E97B74C">
      <w:pPr>
        <w:spacing w:after="0"/>
      </w:pPr>
    </w:p>
    <w:p w14:paraId="66B9F8FD">
      <w:r>
        <w:rPr>
          <w:rFonts w:ascii="宋体" w:hAnsi="宋体"/>
          <w:sz w:val="24"/>
        </w:rPr>
        <w:t>特点：</w:t>
      </w:r>
    </w:p>
    <w:p w14:paraId="7A9DB7F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代码优化</w:t>
      </w:r>
    </w:p>
    <w:p w14:paraId="42E379C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不包含调试信息</w:t>
      </w:r>
    </w:p>
    <w:p w14:paraId="3B6BD5A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适合发布</w:t>
      </w:r>
    </w:p>
    <w:p w14:paraId="2D04065F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编译脚本使用</w:t>
      </w:r>
    </w:p>
    <w:p w14:paraId="0BB8EF9F">
      <w:pPr>
        <w:spacing w:after="0"/>
      </w:pPr>
    </w:p>
    <w:p w14:paraId="43B24FE2">
      <w:r>
        <w:rPr>
          <w:rFonts w:ascii="宋体" w:hAnsi="宋体"/>
          <w:sz w:val="24"/>
        </w:rPr>
        <w:t>项目提供了便捷的编译脚本：</w:t>
      </w:r>
    </w:p>
    <w:p w14:paraId="6BE8A35F">
      <w:pPr>
        <w:spacing w:after="0"/>
      </w:pPr>
    </w:p>
    <w:p w14:paraId="72423F24">
      <w:pPr>
        <w:spacing w:after="0"/>
      </w:pPr>
    </w:p>
    <w:p w14:paraId="278297E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@echo off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"%1"=="debug"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call gradlew.bat assembleDebug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 else if "%1"=="release"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call gradlew.bat assembleRelease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 else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echo Usage: build.bat [debug|release]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exit /b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</w:p>
    <w:p w14:paraId="27546EA0">
      <w:pPr>
        <w:spacing w:after="0"/>
      </w:pPr>
    </w:p>
    <w:p w14:paraId="3E0168A7">
      <w:r>
        <w:rPr>
          <w:rFonts w:ascii="宋体" w:hAnsi="宋体"/>
          <w:sz w:val="24"/>
        </w:rPr>
        <w:t>使用方法：</w:t>
      </w:r>
    </w:p>
    <w:p w14:paraId="5225248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scripts\build.bat 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scripts\build.bat release</w:t>
      </w:r>
    </w:p>
    <w:p w14:paraId="715C69AB">
      <w:pPr>
        <w:spacing w:after="0"/>
      </w:pPr>
    </w:p>
    <w:p w14:paraId="0CDF820F">
      <w:pPr>
        <w:spacing w:after="0"/>
      </w:pPr>
    </w:p>
    <w:p w14:paraId="2E8E282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#!/bin/bash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[ "$1" == "debug" ];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./gradlew assembleDebug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elif [ "$1" == "release" ];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./gradlew assembleRelease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echo "Usage: build.sh [debug|release]"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exit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fi</w:t>
      </w:r>
    </w:p>
    <w:p w14:paraId="1D49D481">
      <w:pPr>
        <w:spacing w:after="0"/>
      </w:pPr>
    </w:p>
    <w:p w14:paraId="1F5AD07E">
      <w:r>
        <w:rPr>
          <w:rFonts w:ascii="宋体" w:hAnsi="宋体"/>
          <w:sz w:val="24"/>
        </w:rPr>
        <w:t>使用方法：</w:t>
      </w:r>
    </w:p>
    <w:p w14:paraId="056A63C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chmod +x scripts/build.sh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./scripts/build.sh 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./scripts/build.sh release</w:t>
      </w:r>
    </w:p>
    <w:p w14:paraId="6F97369F">
      <w:pPr>
        <w:spacing w:after="0"/>
      </w:pPr>
    </w:p>
    <w:p w14:paraId="0F752371">
      <w:pPr>
        <w:spacing w:before="360" w:after="240"/>
        <w:ind w:firstLine="0"/>
      </w:pPr>
      <w:r>
        <w:rPr>
          <w:rFonts w:ascii="黑体" w:hAnsi="黑体"/>
          <w:b/>
          <w:sz w:val="32"/>
        </w:rPr>
        <w:t>4.3 Cursor/VS Code 编译</w:t>
      </w:r>
    </w:p>
    <w:p w14:paraId="59C13220">
      <w:pPr>
        <w:spacing w:after="0"/>
      </w:pPr>
    </w:p>
    <w:p w14:paraId="029A0323">
      <w:pPr>
        <w:spacing w:before="240" w:after="120"/>
        <w:ind w:firstLine="0"/>
      </w:pPr>
      <w:r>
        <w:rPr>
          <w:rFonts w:ascii="黑体" w:hAnsi="黑体"/>
          <w:b/>
          <w:sz w:val="28"/>
        </w:rPr>
        <w:t>任务配置</w:t>
      </w:r>
    </w:p>
    <w:p w14:paraId="0AC31C8D">
      <w:pPr>
        <w:spacing w:after="0"/>
      </w:pPr>
    </w:p>
    <w:p w14:paraId="55E74B78">
      <w:pPr>
        <w:spacing w:after="0"/>
      </w:pPr>
    </w:p>
    <w:p w14:paraId="177E84E4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.vscode/tasks.json</w:t>
      </w:r>
      <w:r>
        <w:rPr>
          <w:rFonts w:ascii="宋体" w:hAnsi="宋体"/>
          <w:sz w:val="24"/>
        </w:rPr>
        <w:t xml:space="preserve"> 中配置：</w:t>
      </w:r>
    </w:p>
    <w:p w14:paraId="3189C462">
      <w:pPr>
        <w:spacing w:after="0"/>
      </w:pPr>
    </w:p>
    <w:p w14:paraId="1DF40DD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"version": "2.0.0",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"tasks":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"label": "Gradle: Build Debug",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"type": "shell",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"command": "./gradlew",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"args": ["assembleDebug"],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"group":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"kind": "build",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"isDefault": true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"problemMatcher": []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"label": "Gradle: Build Release",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"type": "shell",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"command": "./gradlew",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"args": ["assembleRelease"],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"group": "build",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"problemMatcher": []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14BBAA7">
      <w:pPr>
        <w:spacing w:after="0"/>
      </w:pPr>
    </w:p>
    <w:p w14:paraId="17B44913">
      <w:r>
        <w:rPr>
          <w:rFonts w:ascii="宋体" w:hAnsi="宋体"/>
          <w:sz w:val="24"/>
        </w:rPr>
        <w:t>&gt; 截图位置: 此处应添加 VS Code tasks.json 配置的截图</w:t>
      </w:r>
    </w:p>
    <w:p w14:paraId="79816812">
      <w:pPr>
        <w:spacing w:after="0"/>
      </w:pPr>
    </w:p>
    <w:p w14:paraId="00FA9C38">
      <w:pPr>
        <w:spacing w:before="240" w:after="120"/>
        <w:ind w:firstLine="0"/>
      </w:pPr>
      <w:r>
        <w:rPr>
          <w:rFonts w:ascii="黑体" w:hAnsi="黑体"/>
          <w:b/>
          <w:sz w:val="28"/>
        </w:rPr>
        <w:t>快捷键编译</w:t>
      </w:r>
    </w:p>
    <w:p w14:paraId="7DAB71C0">
      <w:pPr>
        <w:spacing w:after="0"/>
      </w:pPr>
    </w:p>
    <w:p w14:paraId="18CCE67C">
      <w:pPr>
        <w:spacing w:after="0"/>
      </w:pPr>
    </w:p>
    <w:p w14:paraId="0BE11AB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`Ctrl+Shift+B`: 运行默认构建任务</w:t>
      </w:r>
    </w:p>
    <w:p w14:paraId="1F153867">
      <w:pPr>
        <w:spacing w:after="0"/>
      </w:pPr>
    </w:p>
    <w:p w14:paraId="11203E3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`Cmd+Shift+B`: 运行默认构建任务</w:t>
      </w:r>
    </w:p>
    <w:p w14:paraId="7A54E182">
      <w:pPr>
        <w:spacing w:before="240" w:after="120"/>
        <w:ind w:firstLine="0"/>
      </w:pPr>
      <w:r>
        <w:rPr>
          <w:rFonts w:ascii="黑体" w:hAnsi="黑体"/>
          <w:b/>
          <w:sz w:val="28"/>
        </w:rPr>
        <w:t>调试配置</w:t>
      </w:r>
    </w:p>
    <w:p w14:paraId="2574B304">
      <w:pPr>
        <w:spacing w:after="0"/>
      </w:pPr>
    </w:p>
    <w:p w14:paraId="27215E5D">
      <w:pPr>
        <w:spacing w:after="0"/>
      </w:pPr>
    </w:p>
    <w:p w14:paraId="6BF63FCD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.vscode/launch.json</w:t>
      </w:r>
      <w:r>
        <w:rPr>
          <w:rFonts w:ascii="宋体" w:hAnsi="宋体"/>
          <w:sz w:val="24"/>
        </w:rPr>
        <w:t xml:space="preserve"> 中配置：</w:t>
      </w:r>
    </w:p>
    <w:p w14:paraId="46EECD79">
      <w:pPr>
        <w:spacing w:after="0"/>
      </w:pPr>
    </w:p>
    <w:p w14:paraId="4964C67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"version": "0.2.0",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"configurations":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"name": "Attach to Android",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"type": "android",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"request": "attach",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"appSrcRoot": "${workspaceFolder}/app/src/main"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C1C04C0">
      <w:pPr>
        <w:spacing w:after="0"/>
      </w:pPr>
    </w:p>
    <w:p w14:paraId="0C22B5B1">
      <w:pPr>
        <w:spacing w:before="360" w:after="240"/>
        <w:ind w:firstLine="0"/>
      </w:pPr>
      <w:r>
        <w:rPr>
          <w:rFonts w:ascii="黑体" w:hAnsi="黑体"/>
          <w:b/>
          <w:sz w:val="32"/>
        </w:rPr>
        <w:t>4.4 编译问题诊断与解决</w:t>
      </w:r>
    </w:p>
    <w:p w14:paraId="54E22AC5">
      <w:pPr>
        <w:spacing w:after="0"/>
      </w:pPr>
    </w:p>
    <w:p w14:paraId="5675CFE9">
      <w:pPr>
        <w:spacing w:before="240" w:after="120"/>
        <w:ind w:firstLine="0"/>
      </w:pPr>
      <w:r>
        <w:rPr>
          <w:rFonts w:ascii="黑体" w:hAnsi="黑体"/>
          <w:b/>
          <w:sz w:val="28"/>
        </w:rPr>
        <w:t>常见编译错误</w:t>
      </w:r>
    </w:p>
    <w:p w14:paraId="07293136">
      <w:pPr>
        <w:spacing w:after="0"/>
      </w:pPr>
    </w:p>
    <w:p w14:paraId="6BFA5A9E">
      <w:pPr>
        <w:spacing w:after="0"/>
      </w:pPr>
    </w:p>
    <w:p w14:paraId="1679FC4F">
      <w:r>
        <w:rPr>
          <w:rFonts w:ascii="宋体" w:hAnsi="宋体"/>
          <w:sz w:val="24"/>
        </w:rPr>
        <w:t>错误信息:</w:t>
      </w:r>
    </w:p>
    <w:p w14:paraId="16C9AFD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fatal error: 'openxr/openxr.h' file not found</w:t>
      </w:r>
    </w:p>
    <w:p w14:paraId="6B8CAC44">
      <w:pPr>
        <w:spacing w:after="0"/>
      </w:pPr>
    </w:p>
    <w:p w14:paraId="0B567B3D">
      <w:r>
        <w:rPr>
          <w:rFonts w:ascii="宋体" w:hAnsi="宋体"/>
          <w:sz w:val="24"/>
        </w:rPr>
        <w:t>解决方案:</w:t>
      </w:r>
    </w:p>
    <w:p w14:paraId="0F85A76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确认已下载 OpenXR SDK Source</w:t>
      </w:r>
    </w:p>
    <w:p w14:paraId="22C48D9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检查头文件是否在 `include/openxr/` 目录</w:t>
      </w:r>
    </w:p>
    <w:p w14:paraId="6EA31A1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 CMakeLists.txt 中的路径配置</w:t>
      </w:r>
    </w:p>
    <w:p w14:paraId="475C661B">
      <w:r>
        <w:rPr>
          <w:rFonts w:ascii="宋体" w:hAnsi="宋体"/>
          <w:sz w:val="24"/>
        </w:rPr>
        <w:t>&gt; 截图位置: 此处应添加错误信息的截图和解决方案的截图</w:t>
      </w:r>
    </w:p>
    <w:p w14:paraId="7AF47DD7">
      <w:pPr>
        <w:spacing w:after="0"/>
      </w:pPr>
    </w:p>
    <w:p w14:paraId="1357E83E">
      <w:pPr>
        <w:spacing w:after="0"/>
      </w:pPr>
    </w:p>
    <w:p w14:paraId="5191B0C1">
      <w:r>
        <w:rPr>
          <w:rFonts w:ascii="宋体" w:hAnsi="宋体"/>
          <w:sz w:val="24"/>
        </w:rPr>
        <w:t>错误信息:</w:t>
      </w:r>
    </w:p>
    <w:p w14:paraId="07C645F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NDK version is unsupported</w:t>
      </w:r>
    </w:p>
    <w:p w14:paraId="58C29A8E">
      <w:pPr>
        <w:spacing w:after="0"/>
      </w:pPr>
    </w:p>
    <w:p w14:paraId="309CD065">
      <w:r>
        <w:rPr>
          <w:rFonts w:ascii="宋体" w:hAnsi="宋体"/>
          <w:sz w:val="24"/>
        </w:rPr>
        <w:t>解决方案:</w:t>
      </w:r>
    </w:p>
    <w:p w14:paraId="6BC84A3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NDK r25+ 版本</w:t>
      </w:r>
    </w:p>
    <w:p w14:paraId="2B695B6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在 `build.gradle` 中明确指定 NDK 版本</w:t>
      </w:r>
    </w:p>
    <w:p w14:paraId="7C2CDF5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清理项目并重新同步</w:t>
      </w:r>
    </w:p>
    <w:p w14:paraId="29C0B411">
      <w:pPr>
        <w:spacing w:after="0"/>
      </w:pPr>
    </w:p>
    <w:p w14:paraId="73C596B5">
      <w:r>
        <w:rPr>
          <w:rFonts w:ascii="宋体" w:hAnsi="宋体"/>
          <w:sz w:val="24"/>
        </w:rPr>
        <w:t>错误信息:</w:t>
      </w:r>
    </w:p>
    <w:p w14:paraId="0BFB1F0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Gradle version X.X is required</w:t>
      </w:r>
    </w:p>
    <w:p w14:paraId="6A7C1FD0">
      <w:pPr>
        <w:spacing w:after="0"/>
      </w:pPr>
    </w:p>
    <w:p w14:paraId="73C5391B">
      <w:r>
        <w:rPr>
          <w:rFonts w:ascii="宋体" w:hAnsi="宋体"/>
          <w:sz w:val="24"/>
        </w:rPr>
        <w:t>解决方案:</w:t>
      </w:r>
    </w:p>
    <w:p w14:paraId="0C4072D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`gradle/wrapper/gradle-wrapper.properties`</w:t>
      </w:r>
    </w:p>
    <w:p w14:paraId="5B83721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Gradle 7.6</w:t>
      </w:r>
    </w:p>
    <w:p w14:paraId="5446267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运行 `./gradlew wrapper --gradle-version 7.6`</w:t>
      </w:r>
    </w:p>
    <w:p w14:paraId="55F11288">
      <w:pPr>
        <w:spacing w:before="240" w:after="120"/>
        <w:ind w:firstLine="0"/>
      </w:pPr>
      <w:r>
        <w:rPr>
          <w:rFonts w:ascii="黑体" w:hAnsi="黑体"/>
          <w:b/>
          <w:sz w:val="28"/>
        </w:rPr>
        <w:t>链接错误处理</w:t>
      </w:r>
    </w:p>
    <w:p w14:paraId="1C5A5517">
      <w:pPr>
        <w:spacing w:after="0"/>
      </w:pPr>
    </w:p>
    <w:p w14:paraId="5D31E981">
      <w:pPr>
        <w:spacing w:after="0"/>
      </w:pPr>
    </w:p>
    <w:p w14:paraId="7021FF50">
      <w:r>
        <w:rPr>
          <w:rFonts w:ascii="宋体" w:hAnsi="宋体"/>
          <w:sz w:val="24"/>
        </w:rPr>
        <w:t>错误信息:</w:t>
      </w:r>
    </w:p>
    <w:p w14:paraId="7BBD455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undefined reference to 'function_name'</w:t>
      </w:r>
    </w:p>
    <w:p w14:paraId="7CCD8B12">
      <w:pPr>
        <w:spacing w:after="0"/>
      </w:pPr>
    </w:p>
    <w:p w14:paraId="049A9CF0">
      <w:r>
        <w:rPr>
          <w:rFonts w:ascii="宋体" w:hAnsi="宋体"/>
          <w:sz w:val="24"/>
        </w:rPr>
        <w:t>解决方案:</w:t>
      </w:r>
    </w:p>
    <w:p w14:paraId="209C35C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检查函数声明和定义是否匹配</w:t>
      </w:r>
    </w:p>
    <w:p w14:paraId="5F868CD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确认所有源文件都添加到 CMakeLists.txt</w:t>
      </w:r>
    </w:p>
    <w:p w14:paraId="2E1677B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检查链接库是否正确</w:t>
      </w:r>
    </w:p>
    <w:p w14:paraId="7AD100EF">
      <w:pPr>
        <w:spacing w:after="0"/>
      </w:pPr>
    </w:p>
    <w:p w14:paraId="5E8EEFCC">
      <w:r>
        <w:rPr>
          <w:rFonts w:ascii="宋体" w:hAnsi="宋体"/>
          <w:sz w:val="24"/>
        </w:rPr>
        <w:t>错误信息:</w:t>
      </w:r>
    </w:p>
    <w:p w14:paraId="604955E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multiple definition of 'symbol'</w:t>
      </w:r>
    </w:p>
    <w:p w14:paraId="1EBA8720">
      <w:pPr>
        <w:spacing w:after="0"/>
      </w:pPr>
    </w:p>
    <w:p w14:paraId="01F8AF80">
      <w:r>
        <w:rPr>
          <w:rFonts w:ascii="宋体" w:hAnsi="宋体"/>
          <w:sz w:val="24"/>
        </w:rPr>
        <w:t>解决方案:</w:t>
      </w:r>
    </w:p>
    <w:p w14:paraId="3B366E1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检查是否有重复定义</w:t>
      </w:r>
    </w:p>
    <w:p w14:paraId="0703124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使用 `static` 或 `inline` 关键字</w:t>
      </w:r>
    </w:p>
    <w:p w14:paraId="08B17B6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使用头文件保护（include guards）</w:t>
      </w:r>
    </w:p>
    <w:p w14:paraId="0F02E3D5">
      <w:pPr>
        <w:spacing w:before="240" w:after="120"/>
        <w:ind w:firstLine="0"/>
      </w:pPr>
      <w:r>
        <w:rPr>
          <w:rFonts w:ascii="黑体" w:hAnsi="黑体"/>
          <w:b/>
          <w:sz w:val="28"/>
        </w:rPr>
        <w:t>版本兼容性问题</w:t>
      </w:r>
    </w:p>
    <w:p w14:paraId="6E61AFB5">
      <w:pPr>
        <w:spacing w:after="0"/>
      </w:pPr>
    </w:p>
    <w:p w14:paraId="0CFC0946">
      <w:pPr>
        <w:spacing w:after="0"/>
      </w:pPr>
    </w:p>
    <w:p w14:paraId="7D972271">
      <w:r>
        <w:rPr>
          <w:rFonts w:ascii="宋体" w:hAnsi="宋体"/>
          <w:sz w:val="24"/>
        </w:rPr>
        <w:t>如果 Android Studio 提示 AGP 版本不支持：</w:t>
      </w:r>
    </w:p>
    <w:p w14:paraId="76260232">
      <w:pPr>
        <w:spacing w:after="0"/>
      </w:pPr>
    </w:p>
    <w:p w14:paraId="7FA818D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Android Studio 版本</w:t>
      </w:r>
    </w:p>
    <w:p w14:paraId="5BA43F4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AGP 7.2.2（项目已配置）</w:t>
      </w:r>
    </w:p>
    <w:p w14:paraId="417EED6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如果必须升级，需要同步更新 Gradle 版本</w:t>
      </w:r>
    </w:p>
    <w:p w14:paraId="29A6D1DD">
      <w:pPr>
        <w:spacing w:after="0"/>
      </w:pPr>
    </w:p>
    <w:p w14:paraId="1D86FF24">
      <w:r>
        <w:rPr>
          <w:rFonts w:ascii="宋体" w:hAnsi="宋体"/>
          <w:sz w:val="24"/>
        </w:rPr>
        <w:t>如果提示 Java 版本错误：</w:t>
      </w:r>
    </w:p>
    <w:p w14:paraId="765856DE">
      <w:pPr>
        <w:spacing w:after="0"/>
      </w:pPr>
    </w:p>
    <w:p w14:paraId="1966780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确保使用 JDK 8 或更高版本</w:t>
      </w:r>
    </w:p>
    <w:p w14:paraId="1A2DB1D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在 Android Studio 中配置正确的 JDK 路径</w:t>
      </w:r>
    </w:p>
    <w:p w14:paraId="720CCE7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`JAVA_HOME` 环境变量</w:t>
      </w:r>
    </w:p>
    <w:p w14:paraId="621BB4DA">
      <w:pPr>
        <w:spacing w:before="240" w:after="120"/>
        <w:ind w:firstLine="0"/>
      </w:pPr>
      <w:r>
        <w:rPr>
          <w:rFonts w:ascii="黑体" w:hAnsi="黑体"/>
          <w:b/>
          <w:sz w:val="28"/>
        </w:rPr>
        <w:t>依赖缺失问题</w:t>
      </w:r>
    </w:p>
    <w:p w14:paraId="2C10648D">
      <w:pPr>
        <w:spacing w:after="0"/>
      </w:pPr>
    </w:p>
    <w:p w14:paraId="35F925F3">
      <w:pPr>
        <w:spacing w:after="0"/>
      </w:pPr>
    </w:p>
    <w:p w14:paraId="0F4E5BFA">
      <w:r>
        <w:rPr>
          <w:rFonts w:ascii="宋体" w:hAnsi="宋体"/>
          <w:sz w:val="24"/>
        </w:rPr>
        <w:t xml:space="preserve">症状: 运行时找不到 </w:t>
      </w:r>
      <w:r>
        <w:rPr>
          <w:rFonts w:ascii="Courier New" w:hAnsi="Courier New"/>
          <w:sz w:val="20"/>
        </w:rPr>
        <w:t>libqvrservice_client.qti.so</w:t>
      </w:r>
    </w:p>
    <w:p w14:paraId="604B52FC">
      <w:pPr>
        <w:spacing w:after="0"/>
      </w:pPr>
    </w:p>
    <w:p w14:paraId="707A1DC3">
      <w:r>
        <w:rPr>
          <w:rFonts w:ascii="宋体" w:hAnsi="宋体"/>
          <w:sz w:val="24"/>
        </w:rPr>
        <w:t>解决方案:</w:t>
      </w:r>
    </w:p>
    <w:p w14:paraId="2B2165F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确认设备上已安装 QVR Service</w:t>
      </w:r>
    </w:p>
    <w:p w14:paraId="74386A5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检查库文件路径</w:t>
      </w:r>
    </w:p>
    <w:p w14:paraId="5AC9533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如果是开发测试，可以推送到设备</w:t>
      </w:r>
    </w:p>
    <w:p w14:paraId="4BA5021B">
      <w:pPr>
        <w:spacing w:after="0"/>
      </w:pPr>
    </w:p>
    <w:p w14:paraId="5DD81C30">
      <w:r>
        <w:rPr>
          <w:rFonts w:ascii="宋体" w:hAnsi="宋体"/>
          <w:sz w:val="24"/>
        </w:rPr>
        <w:t>症状: 应用无法找到 OpenXR Runtime</w:t>
      </w:r>
    </w:p>
    <w:p w14:paraId="3CADB049">
      <w:pPr>
        <w:spacing w:after="0"/>
      </w:pPr>
    </w:p>
    <w:p w14:paraId="465DC163">
      <w:r>
        <w:rPr>
          <w:rFonts w:ascii="宋体" w:hAnsi="宋体"/>
          <w:sz w:val="24"/>
        </w:rPr>
        <w:t>解决方案:</w:t>
      </w:r>
    </w:p>
    <w:p w14:paraId="0CF1673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配置 OpenXR Loader JSON 文件</w:t>
      </w:r>
    </w:p>
    <w:p w14:paraId="4DC98DE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 Loader 配置文件路径正确</w:t>
      </w:r>
    </w:p>
    <w:p w14:paraId="2DFDC42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参考 [第16章：OpenXR Loader 配置](../part4/chapter16.md)</w:t>
      </w:r>
    </w:p>
    <w:p w14:paraId="23232519">
      <w:pPr>
        <w:spacing w:before="360" w:after="240"/>
        <w:ind w:firstLine="0"/>
      </w:pPr>
      <w:r>
        <w:rPr>
          <w:rFonts w:ascii="黑体" w:hAnsi="黑体"/>
          <w:b/>
          <w:sz w:val="32"/>
        </w:rPr>
        <w:t>编译成功验证</w:t>
      </w:r>
    </w:p>
    <w:p w14:paraId="391A74D3">
      <w:pPr>
        <w:spacing w:after="0"/>
      </w:pPr>
    </w:p>
    <w:p w14:paraId="64C6D595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检查输出文件</w:t>
      </w:r>
    </w:p>
    <w:p w14:paraId="1139AD10">
      <w:pPr>
        <w:spacing w:after="0"/>
      </w:pPr>
    </w:p>
    <w:p w14:paraId="2237411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Test-Path app\build\outputs\jniLibs\arm64-v8a\libxrruntime.so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Linux/macOS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 -f app/build/outputs/jniLibs/arm64-v8a/libxrruntime.so</w:t>
      </w:r>
    </w:p>
    <w:p w14:paraId="58760B6F">
      <w:pPr>
        <w:spacing w:after="0"/>
      </w:pPr>
    </w:p>
    <w:p w14:paraId="092CAD40">
      <w:pPr>
        <w:spacing w:before="240" w:after="120"/>
        <w:ind w:firstLine="0"/>
      </w:pPr>
      <w:r>
        <w:rPr>
          <w:rFonts w:ascii="黑体" w:hAnsi="黑体"/>
          <w:b/>
          <w:sz w:val="28"/>
        </w:rPr>
        <w:t>验证库文件</w:t>
      </w:r>
    </w:p>
    <w:p w14:paraId="3C5219F1">
      <w:pPr>
        <w:spacing w:after="0"/>
      </w:pPr>
    </w:p>
    <w:p w14:paraId="2B8714A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检查文件大小（不应为 0）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ls -lh app/build/outputs/jniLibs/arm64-v8a/libxrruntime.so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检查依赖库（Android）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readelf -d app/build/outputs/jniLibs/arm64-v8a/libxrruntime.so | grep NEEDED</w:t>
      </w:r>
    </w:p>
    <w:p w14:paraId="4E8F7897">
      <w:pPr>
        <w:spacing w:after="0"/>
      </w:pPr>
    </w:p>
    <w:p w14:paraId="2F9DB22D">
      <w:r>
        <w:rPr>
          <w:rFonts w:ascii="宋体" w:hAnsi="宋体"/>
          <w:sz w:val="24"/>
        </w:rPr>
        <w:t>&gt; 截图位置: 此处应添加编译成功后的输出文件截图</w:t>
      </w:r>
    </w:p>
    <w:p w14:paraId="7E2D375A">
      <w:pPr>
        <w:spacing w:after="0"/>
      </w:pPr>
    </w:p>
    <w:p w14:paraId="2C75FB97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158BFC01">
      <w:pPr>
        <w:spacing w:after="0"/>
      </w:pPr>
    </w:p>
    <w:p w14:paraId="04143993">
      <w:r>
        <w:rPr>
          <w:rFonts w:ascii="宋体" w:hAnsi="宋体"/>
          <w:sz w:val="24"/>
        </w:rPr>
        <w:t>本章介绍了三种编译方法：Android Studio、命令行和 Cursor/VS Code，以及常见编译问题的解决方案。掌握这些方法可以大大提高开发效率。</w:t>
      </w:r>
    </w:p>
    <w:p w14:paraId="185C65E3">
      <w:pPr>
        <w:spacing w:after="0"/>
      </w:pPr>
    </w:p>
    <w:p w14:paraId="2F176F15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100CBD44">
      <w:pPr>
        <w:spacing w:after="0"/>
      </w:pPr>
    </w:p>
    <w:p w14:paraId="65E3188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[第5章：输出产物与验证](chapter05.md)</w:t>
      </w:r>
    </w:p>
    <w:p w14:paraId="50BA7577">
      <w:r>
        <w:br w:type="page"/>
      </w:r>
    </w:p>
    <w:p w14:paraId="222C5656">
      <w:pPr>
        <w:spacing w:before="480" w:after="360"/>
        <w:jc w:val="center"/>
      </w:pPr>
      <w:r>
        <w:rPr>
          <w:rFonts w:ascii="黑体" w:hAnsi="黑体"/>
          <w:b/>
          <w:sz w:val="40"/>
        </w:rPr>
        <w:t>第5章：输出产物与验证</w:t>
      </w:r>
    </w:p>
    <w:p w14:paraId="02BB10A5">
      <w:pPr>
        <w:spacing w:after="0"/>
      </w:pPr>
    </w:p>
    <w:p w14:paraId="390EB533">
      <w:pPr>
        <w:spacing w:before="360" w:after="240"/>
        <w:ind w:firstLine="0"/>
      </w:pPr>
      <w:r>
        <w:rPr>
          <w:rFonts w:ascii="黑体" w:hAnsi="黑体"/>
          <w:b/>
          <w:sz w:val="32"/>
        </w:rPr>
        <w:t>5.1 编译输出文件结构</w:t>
      </w:r>
    </w:p>
    <w:p w14:paraId="2F56FE94">
      <w:pPr>
        <w:spacing w:after="0"/>
      </w:pPr>
    </w:p>
    <w:p w14:paraId="570890C5">
      <w:pPr>
        <w:spacing w:before="240" w:after="120"/>
        <w:ind w:firstLine="0"/>
      </w:pPr>
      <w:r>
        <w:rPr>
          <w:rFonts w:ascii="黑体" w:hAnsi="黑体"/>
          <w:b/>
          <w:sz w:val="28"/>
        </w:rPr>
        <w:t>libxrruntime.so 位置</w:t>
      </w:r>
    </w:p>
    <w:p w14:paraId="260A1373">
      <w:pPr>
        <w:spacing w:after="0"/>
      </w:pPr>
    </w:p>
    <w:p w14:paraId="671BDABD">
      <w:r>
        <w:rPr>
          <w:rFonts w:ascii="宋体" w:hAnsi="宋体"/>
          <w:sz w:val="24"/>
        </w:rPr>
        <w:t>编译成功后，</w:t>
      </w:r>
      <w:r>
        <w:rPr>
          <w:rFonts w:ascii="Courier New" w:hAnsi="Courier New"/>
          <w:sz w:val="20"/>
        </w:rPr>
        <w:t>libxrruntime.so</w:t>
      </w:r>
      <w:r>
        <w:rPr>
          <w:rFonts w:ascii="宋体" w:hAnsi="宋体"/>
          <w:sz w:val="24"/>
        </w:rPr>
        <w:t xml:space="preserve"> 文件会在多个位置出现：</w:t>
      </w:r>
    </w:p>
    <w:p w14:paraId="24A22AD6">
      <w:pPr>
        <w:spacing w:after="0"/>
      </w:pPr>
    </w:p>
    <w:p w14:paraId="495EA4EB">
      <w:pPr>
        <w:spacing w:after="0"/>
      </w:pPr>
    </w:p>
    <w:p w14:paraId="509DB82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CMake 编译输出（原始位置） - Debug: `app/build/intermediates/cxx/debug/obj/arm64-v8a/libxrruntime.so` - Release: `app/build/intermediates/cxx/release/obj/arm64-v8a/libxrruntime.so`</w:t>
      </w:r>
    </w:p>
    <w:p w14:paraId="5912B5B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自动复制位置（用于部署） - `app/build/outputs/jniLibs/arm64-v8a/libxrruntime.so`</w:t>
      </w:r>
    </w:p>
    <w:p w14:paraId="147724F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APK 内部位置（打包后） - `app/build/outputs/apk/debug/app-debug.apk` (lib/arm64-v8a/libxrruntime.so)</w:t>
      </w:r>
    </w:p>
    <w:p w14:paraId="1D399B7F">
      <w:pPr>
        <w:spacing w:before="240" w:after="120"/>
        <w:ind w:firstLine="0"/>
      </w:pPr>
      <w:r>
        <w:rPr>
          <w:rFonts w:ascii="黑体" w:hAnsi="黑体"/>
          <w:b/>
          <w:sz w:val="28"/>
        </w:rPr>
        <w:t>中间文件说明</w:t>
      </w:r>
    </w:p>
    <w:p w14:paraId="25227A05">
      <w:pPr>
        <w:spacing w:after="0"/>
      </w:pPr>
    </w:p>
    <w:p w14:paraId="3431E0BF">
      <w:pPr>
        <w:spacing w:after="0"/>
      </w:pPr>
    </w:p>
    <w:p w14:paraId="3C974C45">
      <w:r>
        <w:rPr>
          <w:rFonts w:ascii="宋体" w:hAnsi="宋体"/>
          <w:sz w:val="24"/>
        </w:rPr>
        <w:t xml:space="preserve">位置: </w:t>
      </w:r>
      <w:r>
        <w:rPr>
          <w:rFonts w:ascii="Courier New" w:hAnsi="Courier New"/>
          <w:sz w:val="20"/>
        </w:rPr>
        <w:t>app/build/intermediates/cxx/[buildType]/obj/arm64-v8a/</w:t>
      </w:r>
    </w:p>
    <w:p w14:paraId="4C62BBDB">
      <w:pPr>
        <w:spacing w:after="0"/>
      </w:pPr>
    </w:p>
    <w:p w14:paraId="5692A5D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每个 `.cpp` 文件编译后生成对应的 `.o` 文件</w:t>
      </w:r>
    </w:p>
    <w:p w14:paraId="26D39D4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这些文件会被链接器合并成最终的 `.so` 文件</w:t>
      </w:r>
    </w:p>
    <w:p w14:paraId="4B144266">
      <w:pPr>
        <w:spacing w:after="0"/>
      </w:pPr>
    </w:p>
    <w:p w14:paraId="03A8AF3D">
      <w:r>
        <w:rPr>
          <w:rFonts w:ascii="宋体" w:hAnsi="宋体"/>
          <w:sz w:val="24"/>
        </w:rPr>
        <w:t xml:space="preserve">位置: </w:t>
      </w:r>
      <w:r>
        <w:rPr>
          <w:rFonts w:ascii="Courier New" w:hAnsi="Courier New"/>
          <w:sz w:val="20"/>
        </w:rPr>
        <w:t>app/build/intermediates/cxx/[buildType]/obj/arm64-v8a/libxrruntime.so.map</w:t>
      </w:r>
    </w:p>
    <w:p w14:paraId="5ADDFAC9">
      <w:pPr>
        <w:spacing w:after="0"/>
      </w:pPr>
    </w:p>
    <w:p w14:paraId="0F1B89B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包含符号表信息</w:t>
      </w:r>
    </w:p>
    <w:p w14:paraId="699C329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用于调试和分析</w:t>
      </w:r>
    </w:p>
    <w:p w14:paraId="72F252CC">
      <w:pPr>
        <w:spacing w:before="240" w:after="120"/>
        <w:ind w:firstLine="0"/>
      </w:pPr>
      <w:r>
        <w:rPr>
          <w:rFonts w:ascii="黑体" w:hAnsi="黑体"/>
          <w:b/>
          <w:sz w:val="28"/>
        </w:rPr>
        <w:t>AAR 文件生成</w:t>
      </w:r>
    </w:p>
    <w:p w14:paraId="6C177411">
      <w:pPr>
        <w:spacing w:after="0"/>
      </w:pPr>
    </w:p>
    <w:p w14:paraId="4454FB25">
      <w:pPr>
        <w:spacing w:after="0"/>
      </w:pPr>
    </w:p>
    <w:p w14:paraId="4843F001">
      <w:r>
        <w:rPr>
          <w:rFonts w:ascii="宋体" w:hAnsi="宋体"/>
          <w:sz w:val="24"/>
        </w:rPr>
        <w:t>如果需要将库打包成 AAR 格式：</w:t>
      </w:r>
    </w:p>
    <w:p w14:paraId="113949D4">
      <w:pPr>
        <w:spacing w:after="0"/>
      </w:pPr>
    </w:p>
    <w:p w14:paraId="71DDE69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./gradlew assembleRelease</w:t>
      </w:r>
    </w:p>
    <w:p w14:paraId="2FD66663">
      <w:pPr>
        <w:spacing w:after="0"/>
      </w:pPr>
    </w:p>
    <w:p w14:paraId="75C8B86F">
      <w:r>
        <w:rPr>
          <w:rFonts w:ascii="宋体" w:hAnsi="宋体"/>
          <w:sz w:val="24"/>
        </w:rPr>
        <w:t>AAR 文件位置：</w:t>
      </w:r>
    </w:p>
    <w:p w14:paraId="50A54F3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`app/build/outputs/aar/app-release.aar`</w:t>
      </w:r>
    </w:p>
    <w:p w14:paraId="3E2EC04C">
      <w:pPr>
        <w:spacing w:after="0"/>
      </w:pPr>
    </w:p>
    <w:p w14:paraId="27F57512">
      <w:r>
        <w:rPr>
          <w:rFonts w:ascii="宋体" w:hAnsi="宋体"/>
          <w:sz w:val="24"/>
        </w:rPr>
        <w:t>AAR 文件是一个 ZIP 压缩包，包含：</w:t>
      </w:r>
    </w:p>
    <w:p w14:paraId="04A53D5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`AndroidManifest.xml`</w:t>
      </w:r>
    </w:p>
    <w:p w14:paraId="0BCED80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`classes.jar`</w:t>
      </w:r>
    </w:p>
    <w:p w14:paraId="0A0B75E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`jni/arm64-v8a/libxrruntime.so`</w:t>
      </w:r>
    </w:p>
    <w:p w14:paraId="6A14072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`R.txt`</w:t>
      </w:r>
    </w:p>
    <w:p w14:paraId="1F54BAD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`res/`</w:t>
      </w:r>
    </w:p>
    <w:p w14:paraId="3AB29C87">
      <w:pPr>
        <w:spacing w:before="360" w:after="240"/>
        <w:ind w:firstLine="0"/>
      </w:pPr>
      <w:r>
        <w:rPr>
          <w:rFonts w:ascii="黑体" w:hAnsi="黑体"/>
          <w:b/>
          <w:sz w:val="32"/>
        </w:rPr>
        <w:t>5.2 库文件验证</w:t>
      </w:r>
    </w:p>
    <w:p w14:paraId="2C854DCD">
      <w:pPr>
        <w:spacing w:after="0"/>
      </w:pPr>
    </w:p>
    <w:p w14:paraId="4DE18445">
      <w:pPr>
        <w:spacing w:before="240" w:after="120"/>
        <w:ind w:firstLine="0"/>
      </w:pPr>
      <w:r>
        <w:rPr>
          <w:rFonts w:ascii="黑体" w:hAnsi="黑体"/>
          <w:b/>
          <w:sz w:val="28"/>
        </w:rPr>
        <w:t>文件完整性检查</w:t>
      </w:r>
    </w:p>
    <w:p w14:paraId="1F1F2D91">
      <w:pPr>
        <w:spacing w:after="0"/>
      </w:pPr>
    </w:p>
    <w:p w14:paraId="0789AC52">
      <w:pPr>
        <w:spacing w:after="0"/>
      </w:pPr>
    </w:p>
    <w:p w14:paraId="00AE1BCB">
      <w:r>
        <w:rPr>
          <w:rFonts w:ascii="宋体" w:hAnsi="宋体"/>
          <w:sz w:val="24"/>
        </w:rPr>
        <w:t>Windows:</w:t>
      </w:r>
    </w:p>
    <w:p w14:paraId="5404552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Test-Path app\build\outputs\jniLibs\arm64-v8a\libxrruntime.so</w:t>
      </w:r>
    </w:p>
    <w:p w14:paraId="7248C064">
      <w:pPr>
        <w:spacing w:after="0"/>
      </w:pPr>
    </w:p>
    <w:p w14:paraId="63EFE6AE">
      <w:r>
        <w:rPr>
          <w:rFonts w:ascii="宋体" w:hAnsi="宋体"/>
          <w:sz w:val="24"/>
        </w:rPr>
        <w:t>Linux/macOS:</w:t>
      </w:r>
    </w:p>
    <w:p w14:paraId="736A33B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test -f app/build/outputs/jniLibs/arm64-v8a/libxrruntime.so &amp;&amp; echo "文件存在"</w:t>
      </w:r>
    </w:p>
    <w:p w14:paraId="06D8447A">
      <w:pPr>
        <w:spacing w:after="0"/>
      </w:pPr>
    </w:p>
    <w:p w14:paraId="3C7E0F7E">
      <w:pPr>
        <w:spacing w:after="0"/>
      </w:pPr>
    </w:p>
    <w:p w14:paraId="3F8CAAE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(Get-Item app\build\outputs\jniLibs\arm64-v8a\libxrruntime.so).Length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Linux/macOS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ls -lh app/build/outputs/jniLibs/arm64-v8a/libxrruntime.so</w:t>
      </w:r>
    </w:p>
    <w:p w14:paraId="18238521">
      <w:pPr>
        <w:spacing w:after="0"/>
      </w:pPr>
    </w:p>
    <w:p w14:paraId="6B4ACC7E">
      <w:r>
        <w:rPr>
          <w:rFonts w:ascii="宋体" w:hAnsi="宋体"/>
          <w:sz w:val="24"/>
        </w:rPr>
        <w:t>正常的库文件大小应该在几 MB 到几十 MB 之间。</w:t>
      </w:r>
    </w:p>
    <w:p w14:paraId="6E72F26B">
      <w:pPr>
        <w:spacing w:after="0"/>
      </w:pPr>
    </w:p>
    <w:p w14:paraId="18724989">
      <w:pPr>
        <w:spacing w:after="0"/>
      </w:pPr>
    </w:p>
    <w:p w14:paraId="4FF582FD">
      <w:r>
        <w:rPr>
          <w:rFonts w:ascii="宋体" w:hAnsi="宋体"/>
          <w:sz w:val="24"/>
        </w:rPr>
        <w:t>Linux/macOS:</w:t>
      </w:r>
    </w:p>
    <w:p w14:paraId="6BE3076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file app/build/outputs/jniLibs/arm64-v8a/libxrruntime.so</w:t>
      </w:r>
    </w:p>
    <w:p w14:paraId="6339F3FD">
      <w:pPr>
        <w:spacing w:after="0"/>
      </w:pPr>
    </w:p>
    <w:p w14:paraId="14EC1912">
      <w:r>
        <w:rPr>
          <w:rFonts w:ascii="宋体" w:hAnsi="宋体"/>
          <w:sz w:val="24"/>
        </w:rPr>
        <w:t>应该显示类似：</w:t>
      </w:r>
    </w:p>
    <w:p w14:paraId="641E7E7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libxrruntime.so: ELF 64-bit LSB shared object, ARM aarch64, version 1 (SYSV), dynamically linked</w:t>
      </w:r>
    </w:p>
    <w:p w14:paraId="17163743">
      <w:pPr>
        <w:spacing w:after="0"/>
      </w:pPr>
    </w:p>
    <w:p w14:paraId="6725A72B">
      <w:pPr>
        <w:spacing w:before="240" w:after="120"/>
        <w:ind w:firstLine="0"/>
      </w:pPr>
      <w:r>
        <w:rPr>
          <w:rFonts w:ascii="黑体" w:hAnsi="黑体"/>
          <w:b/>
          <w:sz w:val="28"/>
        </w:rPr>
        <w:t>依赖库检查</w:t>
      </w:r>
    </w:p>
    <w:p w14:paraId="513F860B">
      <w:pPr>
        <w:spacing w:after="0"/>
      </w:pPr>
    </w:p>
    <w:p w14:paraId="370663D4">
      <w:pPr>
        <w:spacing w:after="0"/>
      </w:pPr>
    </w:p>
    <w:p w14:paraId="709EA7CF">
      <w:r>
        <w:rPr>
          <w:rFonts w:ascii="宋体" w:hAnsi="宋体"/>
          <w:sz w:val="24"/>
        </w:rPr>
        <w:t>Linux:</w:t>
      </w:r>
    </w:p>
    <w:p w14:paraId="258E3FF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readelf -d app/build/outputs/jniLibs/arm64-v8a/libxrruntime.so | grep NEEDED</w:t>
      </w:r>
    </w:p>
    <w:p w14:paraId="25A73B89">
      <w:pPr>
        <w:spacing w:after="0"/>
      </w:pPr>
    </w:p>
    <w:p w14:paraId="72C9591D">
      <w:r>
        <w:rPr>
          <w:rFonts w:ascii="宋体" w:hAnsi="宋体"/>
          <w:sz w:val="24"/>
        </w:rPr>
        <w:t>macOS:</w:t>
      </w:r>
    </w:p>
    <w:p w14:paraId="5E1B83D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otool -L app/build/outputs/jniLibs/arm64-v8a/libxrruntime.so</w:t>
      </w:r>
    </w:p>
    <w:p w14:paraId="4362DEA3">
      <w:pPr>
        <w:spacing w:after="0"/>
      </w:pPr>
    </w:p>
    <w:p w14:paraId="63F60DA3">
      <w:pPr>
        <w:spacing w:after="0"/>
      </w:pPr>
    </w:p>
    <w:p w14:paraId="2347866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`libc.so` - C 标准库</w:t>
      </w:r>
    </w:p>
    <w:p w14:paraId="77D1D99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`libm.so` - 数学库</w:t>
      </w:r>
    </w:p>
    <w:p w14:paraId="275DEDF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`liblog.so` - Android 日志库</w:t>
      </w:r>
    </w:p>
    <w:p w14:paraId="39E21E2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`libandroid.so` - Android NDK 库</w:t>
      </w:r>
    </w:p>
    <w:p w14:paraId="7A81B8A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`libEGL.so` - EGL 库</w:t>
      </w:r>
    </w:p>
    <w:p w14:paraId="58D2239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`libGLESv3.so` - OpenGL ES 库</w:t>
      </w:r>
    </w:p>
    <w:p w14:paraId="2B73EFA8">
      <w:pPr>
        <w:spacing w:after="0"/>
      </w:pPr>
    </w:p>
    <w:p w14:paraId="1981C4D2">
      <w:r>
        <w:rPr>
          <w:rFonts w:ascii="宋体" w:hAnsi="宋体"/>
          <w:sz w:val="24"/>
        </w:rPr>
        <w:t>在 Android 设备上检查：</w:t>
      </w:r>
    </w:p>
    <w:p w14:paraId="38A19083">
      <w:pPr>
        <w:spacing w:after="0"/>
      </w:pPr>
    </w:p>
    <w:p w14:paraId="0B190DA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"cd /data/local/tmp &amp;&amp; ldd libxrruntime.so"</w:t>
      </w:r>
    </w:p>
    <w:p w14:paraId="2CD15910">
      <w:pPr>
        <w:spacing w:after="0"/>
      </w:pPr>
    </w:p>
    <w:p w14:paraId="30B49DA2">
      <w:pPr>
        <w:spacing w:before="240" w:after="120"/>
        <w:ind w:firstLine="0"/>
      </w:pPr>
      <w:r>
        <w:rPr>
          <w:rFonts w:ascii="黑体" w:hAnsi="黑体"/>
          <w:b/>
          <w:sz w:val="28"/>
        </w:rPr>
        <w:t>符号表验证</w:t>
      </w:r>
    </w:p>
    <w:p w14:paraId="322938A2">
      <w:pPr>
        <w:spacing w:after="0"/>
      </w:pPr>
    </w:p>
    <w:p w14:paraId="78F4FCAC">
      <w:pPr>
        <w:spacing w:after="0"/>
      </w:pPr>
    </w:p>
    <w:p w14:paraId="3A7E14BA">
      <w:r>
        <w:rPr>
          <w:rFonts w:ascii="宋体" w:hAnsi="宋体"/>
          <w:sz w:val="24"/>
        </w:rPr>
        <w:t>Linux:</w:t>
      </w:r>
    </w:p>
    <w:p w14:paraId="252C42B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nm -D app/build/outputs/jniLibs/arm64-v8a/libxrruntime.so | grep -E "JNI_OnLoad|Java_"</w:t>
      </w:r>
    </w:p>
    <w:p w14:paraId="5178B258">
      <w:pPr>
        <w:spacing w:after="0"/>
      </w:pPr>
    </w:p>
    <w:p w14:paraId="32377F4F">
      <w:r>
        <w:rPr>
          <w:rFonts w:ascii="宋体" w:hAnsi="宋体"/>
          <w:sz w:val="24"/>
        </w:rPr>
        <w:t>应该能看到：</w:t>
      </w:r>
    </w:p>
    <w:p w14:paraId="7CDA171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`JNI_OnLoad` - JNI 入口函数</w:t>
      </w:r>
    </w:p>
    <w:p w14:paraId="092C9DF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 API 函数（如 `xrCreateInstance`）</w:t>
      </w:r>
    </w:p>
    <w:p w14:paraId="70007E69">
      <w:pPr>
        <w:spacing w:after="0"/>
      </w:pPr>
    </w:p>
    <w:p w14:paraId="41C9459B">
      <w:r>
        <w:rPr>
          <w:rFonts w:ascii="宋体" w:hAnsi="宋体"/>
          <w:sz w:val="24"/>
        </w:rPr>
        <w:t>检查是否包含必要的 OpenXR API：</w:t>
      </w:r>
    </w:p>
    <w:p w14:paraId="11DD4828">
      <w:pPr>
        <w:spacing w:after="0"/>
      </w:pPr>
    </w:p>
    <w:p w14:paraId="4B2286B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nm -D app/build/outputs/jniLibs/arm64-v8a/libxrruntime.so | grep xrCreateInstance</w:t>
      </w:r>
    </w:p>
    <w:p w14:paraId="1ABF538B">
      <w:pPr>
        <w:spacing w:after="0"/>
      </w:pPr>
    </w:p>
    <w:p w14:paraId="1EC41528">
      <w:pPr>
        <w:spacing w:before="360" w:after="240"/>
        <w:ind w:firstLine="0"/>
      </w:pPr>
      <w:r>
        <w:rPr>
          <w:rFonts w:ascii="黑体" w:hAnsi="黑体"/>
          <w:b/>
          <w:sz w:val="32"/>
        </w:rPr>
        <w:t>5.3 自动化构建脚本</w:t>
      </w:r>
    </w:p>
    <w:p w14:paraId="31C064AE">
      <w:pPr>
        <w:spacing w:after="0"/>
      </w:pPr>
    </w:p>
    <w:p w14:paraId="5EE6E875">
      <w:pPr>
        <w:spacing w:before="240" w:after="120"/>
        <w:ind w:firstLine="0"/>
      </w:pPr>
      <w:r>
        <w:rPr>
          <w:rFonts w:ascii="黑体" w:hAnsi="黑体"/>
          <w:b/>
          <w:sz w:val="28"/>
        </w:rPr>
        <w:t>Windows 构建脚本</w:t>
      </w:r>
    </w:p>
    <w:p w14:paraId="2CD9DA27">
      <w:pPr>
        <w:spacing w:after="0"/>
      </w:pPr>
    </w:p>
    <w:p w14:paraId="509337C0">
      <w:pPr>
        <w:spacing w:after="0"/>
      </w:pPr>
    </w:p>
    <w:p w14:paraId="1CE92D6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@echo off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setlocal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 BUILD_TYPE=%1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"%BUILD_TYPE%"=="" set BUILD_TYPE=debug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开始构建 %BUILD_TYPE% 版本...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call gradlew.bat assemble%BUILD_TYPE%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%ERRORLEVEL% NEQ 0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echo 构建失败！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exit /b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构建成功！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输出文件位置：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  - APK: app\build\outputs\apk\%BUILD_TYPE%\app-%BUILD_TYPE%.apk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  - SO: app\build\outputs\jniLibs\arm64-v8a\libxrruntime.so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endlocal</w:t>
      </w:r>
    </w:p>
    <w:p w14:paraId="58418B31">
      <w:pPr>
        <w:spacing w:after="0"/>
      </w:pPr>
    </w:p>
    <w:p w14:paraId="2F4A0E5A">
      <w:pPr>
        <w:spacing w:after="0"/>
      </w:pPr>
    </w:p>
    <w:p w14:paraId="04E6D2F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Debug 版本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scripts\build.bat 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Release 版本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scripts\build.bat release</w:t>
      </w:r>
    </w:p>
    <w:p w14:paraId="51F56386">
      <w:pPr>
        <w:spacing w:after="0"/>
      </w:pPr>
    </w:p>
    <w:p w14:paraId="6226B531">
      <w:pPr>
        <w:spacing w:before="240" w:after="120"/>
        <w:ind w:firstLine="0"/>
      </w:pPr>
      <w:r>
        <w:rPr>
          <w:rFonts w:ascii="黑体" w:hAnsi="黑体"/>
          <w:b/>
          <w:sz w:val="28"/>
        </w:rPr>
        <w:t>Linux/macOS 构建脚本</w:t>
      </w:r>
    </w:p>
    <w:p w14:paraId="78F61DAD">
      <w:pPr>
        <w:spacing w:after="0"/>
      </w:pPr>
    </w:p>
    <w:p w14:paraId="3FFBCB56">
      <w:pPr>
        <w:spacing w:after="0"/>
      </w:pPr>
    </w:p>
    <w:p w14:paraId="17BBF33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#!/bin/bash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BUILD_TYPE=${1:-debug}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"开始构建 $BUILD_TYPE 版本..."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./gradlew assemble${BUILD_TYPE^}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[ $? -ne 0 ];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echo "构建失败！"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exit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fi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"构建成功！"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"输出文件位置："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  - APK: app/build/outputs/apk/$BUILD_TYPE/app-$BUILD_TYPE.apk"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  - SO: app/build/outputs/jniLibs/arm64-v8a/libxrruntime.so"</w:t>
      </w:r>
    </w:p>
    <w:p w14:paraId="0D9C863B">
      <w:pPr>
        <w:spacing w:after="0"/>
      </w:pPr>
    </w:p>
    <w:p w14:paraId="7F0EE888">
      <w:pPr>
        <w:spacing w:after="0"/>
      </w:pPr>
    </w:p>
    <w:p w14:paraId="5BD9F52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chmod +x scripts/build.sh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Debug 版本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./scripts/build.sh 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Release 版本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./scripts/build.sh release</w:t>
      </w:r>
    </w:p>
    <w:p w14:paraId="0DF66F52">
      <w:pPr>
        <w:spacing w:after="0"/>
      </w:pPr>
    </w:p>
    <w:p w14:paraId="3C70D926">
      <w:pPr>
        <w:spacing w:before="240" w:after="120"/>
        <w:ind w:firstLine="0"/>
      </w:pPr>
      <w:r>
        <w:rPr>
          <w:rFonts w:ascii="黑体" w:hAnsi="黑体"/>
          <w:b/>
          <w:sz w:val="28"/>
        </w:rPr>
        <w:t>CI/CD 集成</w:t>
      </w:r>
    </w:p>
    <w:p w14:paraId="13DC9F92">
      <w:pPr>
        <w:spacing w:after="0"/>
      </w:pPr>
    </w:p>
    <w:p w14:paraId="3FE7BAD4">
      <w:pPr>
        <w:spacing w:after="0"/>
      </w:pPr>
    </w:p>
    <w:p w14:paraId="0ED6484A">
      <w:r>
        <w:rPr>
          <w:rFonts w:ascii="宋体" w:hAnsi="宋体"/>
          <w:sz w:val="24"/>
        </w:rPr>
        <w:t xml:space="preserve">创建 </w:t>
      </w:r>
      <w:r>
        <w:rPr>
          <w:rFonts w:ascii="Courier New" w:hAnsi="Courier New"/>
          <w:sz w:val="20"/>
        </w:rPr>
        <w:t>.github/workflows/build.yml</w:t>
      </w:r>
      <w:r>
        <w:rPr>
          <w:rFonts w:ascii="宋体" w:hAnsi="宋体"/>
          <w:sz w:val="24"/>
        </w:rPr>
        <w:t>:</w:t>
      </w:r>
    </w:p>
    <w:p w14:paraId="63DAFC0A">
      <w:pPr>
        <w:spacing w:after="0"/>
      </w:pPr>
    </w:p>
    <w:p w14:paraId="1C55DD6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name: Build XRRuntime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on: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push: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branches: [ main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pull_request: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branches: [ main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jobs: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build: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runs-on: ubuntu-latest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steps: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uses: actions/checkout@v3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Set up JDK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uses: actions/setup-java@v3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with: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java-version: '11'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distribution: 'temurin'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Setup Android 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uses: android-actions/setup-android@v2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Setup OpenXR SDK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run: |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git clone https://github.com/KhronosGroup/OpenXR-SDK-Source.git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mkdir -p include/openxr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cp -r OpenXR-SDK-Source/include/openxr/* include/openxr/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Grant execute permission for gradlew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run: chmod +x gradlew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Build 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run: ./gradlew assembleDebug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Build 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run: ./gradlew assembleRelease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name: Upload artifacts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uses: actions/upload-artifact@v3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with: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name: 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path: app/build/outputs/jniLibs/arm64-v8a/libxrruntime.so</w:t>
      </w:r>
    </w:p>
    <w:p w14:paraId="66D420E4">
      <w:pPr>
        <w:spacing w:after="0"/>
      </w:pPr>
    </w:p>
    <w:p w14:paraId="157730F4">
      <w:pPr>
        <w:spacing w:after="0"/>
      </w:pPr>
    </w:p>
    <w:p w14:paraId="625DA935">
      <w:r>
        <w:rPr>
          <w:rFonts w:ascii="宋体" w:hAnsi="宋体"/>
          <w:sz w:val="24"/>
        </w:rPr>
        <w:t xml:space="preserve">创建 </w:t>
      </w:r>
      <w:r>
        <w:rPr>
          <w:rFonts w:ascii="Courier New" w:hAnsi="Courier New"/>
          <w:sz w:val="20"/>
        </w:rPr>
        <w:t>.gitlab-ci.yml</w:t>
      </w:r>
      <w:r>
        <w:rPr>
          <w:rFonts w:ascii="宋体" w:hAnsi="宋体"/>
          <w:sz w:val="24"/>
        </w:rPr>
        <w:t>:</w:t>
      </w:r>
    </w:p>
    <w:p w14:paraId="436FF832">
      <w:pPr>
        <w:spacing w:after="0"/>
      </w:pPr>
    </w:p>
    <w:p w14:paraId="7365A88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image: android/android:30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before_script: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- apt-get update -qq &amp;&amp; apt-get install -y -qq git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- git clone https://github.com/KhronosGroup/OpenXR-SDK-Source.git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- mkdir -p include/openxr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- cp -r OpenXR-SDK-Source/include/openxr/* include/openxr/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script: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chmod +x gradlew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 ./gradlew assembleRelease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artifacts: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paths: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- app/build/outputs/jniLibs/arm64-v8a/libxrruntime.so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expire_in: 1 week</w:t>
      </w:r>
    </w:p>
    <w:p w14:paraId="686CB8F8">
      <w:pPr>
        <w:spacing w:after="0"/>
      </w:pPr>
    </w:p>
    <w:p w14:paraId="5CC3AF16">
      <w:pPr>
        <w:spacing w:before="360" w:after="240"/>
        <w:ind w:firstLine="0"/>
      </w:pPr>
      <w:r>
        <w:rPr>
          <w:rFonts w:ascii="黑体" w:hAnsi="黑体"/>
          <w:b/>
          <w:sz w:val="32"/>
        </w:rPr>
        <w:t>验证清单</w:t>
      </w:r>
    </w:p>
    <w:p w14:paraId="43E75A39">
      <w:pPr>
        <w:spacing w:after="0"/>
      </w:pPr>
    </w:p>
    <w:p w14:paraId="60489DA3">
      <w:r>
        <w:rPr>
          <w:rFonts w:ascii="宋体" w:hAnsi="宋体"/>
          <w:sz w:val="24"/>
        </w:rPr>
        <w:t>编译完成后，使用以下清单验证：</w:t>
      </w:r>
    </w:p>
    <w:p w14:paraId="343B1DB0">
      <w:pPr>
        <w:spacing w:after="0"/>
      </w:pPr>
    </w:p>
    <w:p w14:paraId="38238D9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`.so` 文件存在于输出目录</w:t>
      </w:r>
    </w:p>
    <w:p w14:paraId="62B1D7E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文件大小合理（非零）</w:t>
      </w:r>
    </w:p>
    <w:p w14:paraId="312BF4C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文件类型正确（ELF shared object）</w:t>
      </w:r>
    </w:p>
    <w:p w14:paraId="19E9BEB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包含必要的依赖库</w:t>
      </w:r>
    </w:p>
    <w:p w14:paraId="6A98173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包含 JNI_OnLoad 符号</w:t>
      </w:r>
    </w:p>
    <w:p w14:paraId="7CDDC1A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包含 OpenXR API 函数符号</w:t>
      </w:r>
    </w:p>
    <w:p w14:paraId="6F9C052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 ] APK 文件可以正常安装（如果生成）</w:t>
      </w:r>
    </w:p>
    <w:p w14:paraId="6F6185DB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18B17F7D">
      <w:pPr>
        <w:spacing w:after="0"/>
      </w:pPr>
    </w:p>
    <w:p w14:paraId="1E331DCE">
      <w:r>
        <w:rPr>
          <w:rFonts w:ascii="宋体" w:hAnsi="宋体"/>
          <w:sz w:val="24"/>
        </w:rPr>
        <w:t>本章介绍了编译输出的文件结构、库文件验证方法以及自动化构建脚本的配置。正确验证输出产物是确保后续部署和使用成功的关键步骤。</w:t>
      </w:r>
    </w:p>
    <w:p w14:paraId="6FC1439D">
      <w:pPr>
        <w:spacing w:after="0"/>
      </w:pPr>
    </w:p>
    <w:p w14:paraId="6D62738B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5177B90B">
      <w:pPr>
        <w:spacing w:after="0"/>
      </w:pPr>
    </w:p>
    <w:p w14:paraId="30686D53">
      <w:r>
        <w:rPr>
          <w:rFonts w:ascii="宋体" w:hAnsi="宋体"/>
          <w:sz w:val="24"/>
        </w:rPr>
        <w:t>完成编译和验证后，可以继续学习：</w:t>
      </w:r>
    </w:p>
    <w:p w14:paraId="5B6BAC3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[第6章：XRRuntime 框架架构设计](../part3/chapter06.md)</w:t>
      </w:r>
    </w:p>
    <w:p w14:paraId="6FD61C2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或直接跳转到 [第15章：运行时库文件部署](../part4/chapter15.md) 学习如何使用编译好的库</w:t>
      </w:r>
    </w:p>
    <w:p w14:paraId="0C4F1942">
      <w:pPr>
        <w:spacing w:after="0"/>
      </w:pPr>
    </w:p>
    <w:p w14:paraId="1952BFCB">
      <w:r>
        <w:br w:type="page"/>
      </w:r>
    </w:p>
    <w:p w14:paraId="1702F9D4">
      <w:pPr>
        <w:spacing w:before="480" w:after="360"/>
        <w:jc w:val="center"/>
      </w:pPr>
      <w:r>
        <w:rPr>
          <w:rFonts w:ascii="黑体" w:hAnsi="黑体"/>
          <w:b/>
          <w:sz w:val="40"/>
        </w:rPr>
        <w:t>第6章：XRRuntime 框架架构设计</w:t>
      </w:r>
    </w:p>
    <w:p w14:paraId="1B3511D6">
      <w:pPr>
        <w:spacing w:after="0"/>
      </w:pPr>
    </w:p>
    <w:p w14:paraId="1BB2831D">
      <w:pPr>
        <w:spacing w:before="360" w:after="240"/>
        <w:ind w:firstLine="0"/>
      </w:pPr>
      <w:r>
        <w:rPr>
          <w:rFonts w:ascii="黑体" w:hAnsi="黑体"/>
          <w:b/>
          <w:sz w:val="32"/>
        </w:rPr>
        <w:t>6.1 整体架构设计</w:t>
      </w:r>
    </w:p>
    <w:p w14:paraId="26248536">
      <w:pPr>
        <w:spacing w:after="0"/>
      </w:pPr>
    </w:p>
    <w:p w14:paraId="49A7575E">
      <w:pPr>
        <w:spacing w:before="240" w:after="120"/>
        <w:ind w:firstLine="0"/>
      </w:pPr>
      <w:r>
        <w:rPr>
          <w:rFonts w:ascii="黑体" w:hAnsi="黑体"/>
          <w:b/>
          <w:sz w:val="28"/>
        </w:rPr>
        <w:t>分层架构模型</w:t>
      </w:r>
    </w:p>
    <w:p w14:paraId="11B47CAA">
      <w:pPr>
        <w:spacing w:after="0"/>
      </w:pPr>
    </w:p>
    <w:p w14:paraId="61465A81">
      <w:r>
        <w:rPr>
          <w:rFonts w:ascii="宋体" w:hAnsi="宋体"/>
          <w:sz w:val="24"/>
        </w:rPr>
        <w:t>XRRuntime 采用清晰的分层架构，每一层都有明确的职责：</w:t>
      </w:r>
    </w:p>
    <w:p w14:paraId="76A8B7B4">
      <w:pPr>
        <w:spacing w:after="0"/>
      </w:pPr>
    </w:p>
    <w:p w14:paraId="3C056744">
      <w:pPr>
        <w:spacing w:before="120" w:after="60"/>
      </w:pPr>
      <w:r>
        <w:rPr>
          <w:rFonts w:ascii="宋体" w:hAnsi="宋体"/>
          <w:i/>
          <w:color w:val="FF8000"/>
          <w:sz w:val="24"/>
        </w:rPr>
        <w:t>[Mermaid 图表 - 需要转换为图片]</w:t>
      </w:r>
    </w:p>
    <w:p w14:paraId="7E8E4A16">
      <w:r>
        <w:rPr>
          <w:rFonts w:ascii="宋体" w:hAnsi="宋体"/>
          <w:color w:val="808080"/>
          <w:sz w:val="20"/>
        </w:rPr>
        <w:t>注：请使用 mermaid_to_image.py 脚本将图表转换为图片，或手动在 Mermaid Live Editor 中转换后插入。</w:t>
      </w:r>
    </w:p>
    <w:p w14:paraId="7375E67F">
      <w:pPr>
        <w:spacing w:after="0"/>
      </w:pPr>
    </w:p>
    <w:p w14:paraId="40283BD9">
      <w:pPr>
        <w:spacing w:before="240" w:after="120"/>
        <w:ind w:firstLine="0"/>
      </w:pPr>
      <w:r>
        <w:rPr>
          <w:rFonts w:ascii="黑体" w:hAnsi="黑体"/>
          <w:b/>
          <w:sz w:val="28"/>
        </w:rPr>
        <w:t>模块划分原则</w:t>
      </w:r>
    </w:p>
    <w:p w14:paraId="15A551D5">
      <w:pPr>
        <w:spacing w:after="0"/>
      </w:pPr>
    </w:p>
    <w:p w14:paraId="0AC4D4F3">
      <w:pPr>
        <w:spacing w:after="0"/>
      </w:pPr>
    </w:p>
    <w:p w14:paraId="36E4419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openxr/: OpenXR API 实现 - `openxr_api.cpp/h`: API 函数导出 - `instance.cpp`: Instance 管理 - `session.cpp`: Session 管理 - `frame.cpp`: Frame 循环 - `space.cpp`: Space 管理 - `swapchain.cpp`: Swapchain 管理 - `input.cpp`: 输入系统 - `event.cpp`: 事件系统</w:t>
      </w:r>
    </w:p>
    <w:p w14:paraId="06AF71E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platform/: 平台抽象层 - `android_platform.cpp/h`: Android 平台集成 - `display_manager.cpp/h`: 显示管理 - `input_manager.cpp/h`: 输入管理 - `frame_sync.cpp/h`: 帧同步</w:t>
      </w:r>
    </w:p>
    <w:p w14:paraId="07791F7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qualcomm/: 高通平台集成 - `xr2_platform.cpp/h`: XR2 平台接口 - `qvr_api_wrapper.cpp/h`: QVR API 封装 - `spaces_sdk_wrapper.cpp/h`: Spaces SDK 封装</w:t>
      </w:r>
    </w:p>
    <w:p w14:paraId="5AD2EF2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utils/: 工具类 - `logger.cpp/h`: 日志系统 - `error_handler.cpp/h`: 错误处理 - `memory_manager.cpp/h`: 内存管理</w:t>
      </w:r>
    </w:p>
    <w:p w14:paraId="2C86381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jni/: JNI 桥接 - `jni_bridge.cpp/h`: JNI 接口</w:t>
      </w:r>
    </w:p>
    <w:p w14:paraId="1724A91E">
      <w:pPr>
        <w:spacing w:after="0"/>
      </w:pPr>
    </w:p>
    <w:p w14:paraId="34D05D1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API 层: 实现 OpenXR 规范</w:t>
      </w:r>
    </w:p>
    <w:p w14:paraId="4BEB9C7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抽象层: 屏蔽平台差异</w:t>
      </w:r>
    </w:p>
    <w:p w14:paraId="4AA835B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实现层: 具体平台实现</w:t>
      </w:r>
    </w:p>
    <w:p w14:paraId="6185454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工具层: 通用工具支持</w:t>
      </w:r>
    </w:p>
    <w:p w14:paraId="08842043">
      <w:pPr>
        <w:spacing w:before="240" w:after="120"/>
        <w:ind w:firstLine="0"/>
      </w:pPr>
      <w:r>
        <w:rPr>
          <w:rFonts w:ascii="黑体" w:hAnsi="黑体"/>
          <w:b/>
          <w:sz w:val="28"/>
        </w:rPr>
        <w:t>接口设计规范</w:t>
      </w:r>
    </w:p>
    <w:p w14:paraId="02957859">
      <w:pPr>
        <w:spacing w:after="0"/>
      </w:pPr>
    </w:p>
    <w:p w14:paraId="466A6249">
      <w:pPr>
        <w:spacing w:after="0"/>
      </w:pPr>
    </w:p>
    <w:p w14:paraId="301B041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 API 函数: 保持与规范一致（如 `xrCreateInstance`）</w:t>
      </w:r>
    </w:p>
    <w:p w14:paraId="2810C08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内部函数: 使用驼峰命名（如 `InitializeXRRuntime`）</w:t>
      </w:r>
    </w:p>
    <w:p w14:paraId="1199B7D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结构体: 使用 `XR` 前缀（如 `XRInstance`）</w:t>
      </w:r>
    </w:p>
    <w:p w14:paraId="7C6C2D19">
      <w:pPr>
        <w:spacing w:after="0"/>
      </w:pPr>
    </w:p>
    <w:p w14:paraId="762F2B0C">
      <w:r>
        <w:rPr>
          <w:rFonts w:ascii="宋体" w:hAnsi="宋体"/>
          <w:sz w:val="24"/>
        </w:rPr>
        <w:t xml:space="preserve">所有函数都应返回 </w:t>
      </w:r>
      <w:r>
        <w:rPr>
          <w:rFonts w:ascii="Courier New" w:hAnsi="Courier New"/>
          <w:sz w:val="20"/>
        </w:rPr>
        <w:t>XrResult</w:t>
      </w:r>
      <w:r>
        <w:rPr>
          <w:rFonts w:ascii="宋体" w:hAnsi="宋体"/>
          <w:sz w:val="24"/>
        </w:rPr>
        <w:t xml:space="preserve"> 类型，遵循 OpenXR 错误码规范：</w:t>
      </w:r>
    </w:p>
    <w:p w14:paraId="429E0E8A">
      <w:pPr>
        <w:spacing w:after="0"/>
      </w:pPr>
    </w:p>
    <w:p w14:paraId="7B891E2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XrResult xrCreateInstance(const XrInstanceCreateInfo* createInfo, XrInstance* instance)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参数验证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(!createInfo || !instance)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XR_ERROR_VALIDATION_FAILURE;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实现逻辑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XR_SUCCESS;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D3D03FE">
      <w:pPr>
        <w:spacing w:after="0"/>
      </w:pPr>
    </w:p>
    <w:p w14:paraId="59CB7A37">
      <w:pPr>
        <w:spacing w:before="360" w:after="240"/>
        <w:ind w:firstLine="0"/>
      </w:pPr>
      <w:r>
        <w:rPr>
          <w:rFonts w:ascii="黑体" w:hAnsi="黑体"/>
          <w:b/>
          <w:sz w:val="32"/>
        </w:rPr>
        <w:t>6.2 OpenXR API 实现层</w:t>
      </w:r>
    </w:p>
    <w:p w14:paraId="4FF72BD0">
      <w:pPr>
        <w:spacing w:after="0"/>
      </w:pPr>
    </w:p>
    <w:p w14:paraId="1ED03F8C">
      <w:pPr>
        <w:spacing w:before="240" w:after="120"/>
        <w:ind w:firstLine="0"/>
      </w:pPr>
      <w:r>
        <w:rPr>
          <w:rFonts w:ascii="黑体" w:hAnsi="黑体"/>
          <w:b/>
          <w:sz w:val="28"/>
        </w:rPr>
        <w:t>API 函数映射机制</w:t>
      </w:r>
    </w:p>
    <w:p w14:paraId="7FE6151F">
      <w:pPr>
        <w:spacing w:after="0"/>
      </w:pPr>
    </w:p>
    <w:p w14:paraId="53A4D063">
      <w:pPr>
        <w:spacing w:after="0"/>
      </w:pPr>
    </w:p>
    <w:p w14:paraId="07D20AAC">
      <w:r>
        <w:rPr>
          <w:rFonts w:ascii="宋体" w:hAnsi="宋体"/>
          <w:sz w:val="24"/>
        </w:rPr>
        <w:t xml:space="preserve">所有 OpenXR API 函数都通过 </w:t>
      </w:r>
      <w:r>
        <w:rPr>
          <w:rFonts w:ascii="Courier New" w:hAnsi="Courier New"/>
          <w:sz w:val="20"/>
        </w:rPr>
        <w:t>extern "C"</w:t>
      </w:r>
      <w:r>
        <w:rPr>
          <w:rFonts w:ascii="宋体" w:hAnsi="宋体"/>
          <w:sz w:val="24"/>
        </w:rPr>
        <w:t xml:space="preserve"> 导出，确保 C 兼容性：</w:t>
      </w:r>
    </w:p>
    <w:p w14:paraId="561DD9C6">
      <w:pPr>
        <w:spacing w:after="0"/>
      </w:pPr>
    </w:p>
    <w:p w14:paraId="06A5F22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extern "C"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XrResult xrCreateInstance(const XrInstanceCreateInfo* createInfo, XrInstance* 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XrResult xrDestroyInstance(XrInstance 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... 其他 API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4EEC6C4">
      <w:pPr>
        <w:spacing w:after="0"/>
      </w:pPr>
    </w:p>
    <w:p w14:paraId="0C731E43">
      <w:pPr>
        <w:spacing w:after="0"/>
      </w:pPr>
    </w:p>
    <w:p w14:paraId="4525D0D2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JNI_OnLoad</w:t>
      </w:r>
      <w:r>
        <w:rPr>
          <w:rFonts w:ascii="宋体" w:hAnsi="宋体"/>
          <w:sz w:val="24"/>
        </w:rPr>
        <w:t xml:space="preserve"> 中注册函数，使 OpenXR Loader 能够发现：</w:t>
      </w:r>
    </w:p>
    <w:p w14:paraId="6C92D633">
      <w:pPr>
        <w:spacing w:after="0"/>
      </w:pPr>
    </w:p>
    <w:p w14:paraId="1EA9223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JNIEXPORT jint JNICALL JNI_OnLoad(JavaVM* vm, void* reserved)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初始化 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(!InitializeXRRuntime())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JNI_ERR;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JNI_VERSION_1_6;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930158F">
      <w:pPr>
        <w:spacing w:after="0"/>
      </w:pPr>
    </w:p>
    <w:p w14:paraId="2FF13102">
      <w:pPr>
        <w:spacing w:before="240" w:after="120"/>
        <w:ind w:firstLine="0"/>
      </w:pPr>
      <w:r>
        <w:rPr>
          <w:rFonts w:ascii="黑体" w:hAnsi="黑体"/>
          <w:b/>
          <w:sz w:val="28"/>
        </w:rPr>
        <w:t>参数验证与转换</w:t>
      </w:r>
    </w:p>
    <w:p w14:paraId="6F08D722">
      <w:pPr>
        <w:spacing w:after="0"/>
      </w:pPr>
    </w:p>
    <w:p w14:paraId="60E88114">
      <w:pPr>
        <w:spacing w:after="0"/>
      </w:pPr>
    </w:p>
    <w:p w14:paraId="5235158B">
      <w:r>
        <w:rPr>
          <w:rFonts w:ascii="宋体" w:hAnsi="宋体"/>
          <w:sz w:val="24"/>
        </w:rPr>
        <w:t>每个 API 函数都应进行参数验证：</w:t>
      </w:r>
    </w:p>
    <w:p w14:paraId="30CEA8F1">
      <w:pPr>
        <w:spacing w:after="0"/>
      </w:pPr>
    </w:p>
    <w:p w14:paraId="7396B62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XrResult xrCreateInstance(const XrInstanceCreateInfo* createInfo, XrInstance* instance)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1. 空指针检查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(!createInfo || !instance)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XR_ERROR_VALIDATION_FAILURE;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2. 版本检查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(createInfo-&gt;type != XR_TYPE_INSTANCE_CREATE_INFO)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XR_ERROR_VALIDATION_FAILURE;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3. API 版本检查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(createInfo-&gt;applicationInfo.apiVersion &gt; XR_CURRENT_API_VERSION)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XR_ERROR_API_VERSION_UNSUPPORTED;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4. 实现逻辑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BA908CD">
      <w:pPr>
        <w:spacing w:after="0"/>
      </w:pPr>
    </w:p>
    <w:p w14:paraId="477B5F50">
      <w:pPr>
        <w:spacing w:after="0"/>
      </w:pPr>
    </w:p>
    <w:p w14:paraId="01149C5F">
      <w:r>
        <w:rPr>
          <w:rFonts w:ascii="宋体" w:hAnsi="宋体"/>
          <w:sz w:val="24"/>
        </w:rPr>
        <w:t>在平台抽象层进行数据格式转换：</w:t>
      </w:r>
    </w:p>
    <w:p w14:paraId="42E9FCAC">
      <w:pPr>
        <w:spacing w:after="0"/>
      </w:pPr>
    </w:p>
    <w:p w14:paraId="505614B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OpenXR 格式 -&gt; QVR 格式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bool ConvertOpenXRToQVR(const XrPosef&amp; openxrPose, QVRPose&amp; qvrPose)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位置转换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qvrPose.posx = openxrPose.position.x;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qvrPose.posy = openxrPose.position.y;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qvrPose.posz = openxrPose.position.z;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旋转转换（四元数）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qvrPose.rotx = openxrPose.orientation.x;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qvrPose.roty = openxrPose.orientation.y;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qvrPose.rotz = openxrPose.orientation.z;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qvrPose.rotw = openxrPose.orientation.w;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CA418D7">
      <w:pPr>
        <w:spacing w:after="0"/>
      </w:pPr>
    </w:p>
    <w:p w14:paraId="6F148EAD">
      <w:pPr>
        <w:spacing w:before="240" w:after="120"/>
        <w:ind w:firstLine="0"/>
      </w:pPr>
      <w:r>
        <w:rPr>
          <w:rFonts w:ascii="黑体" w:hAnsi="黑体"/>
          <w:b/>
          <w:sz w:val="28"/>
        </w:rPr>
        <w:t>错误处理机制</w:t>
      </w:r>
    </w:p>
    <w:p w14:paraId="2A016CB5">
      <w:pPr>
        <w:spacing w:after="0"/>
      </w:pPr>
    </w:p>
    <w:p w14:paraId="7B82A838">
      <w:pPr>
        <w:spacing w:after="0"/>
      </w:pPr>
    </w:p>
    <w:p w14:paraId="34A915DD">
      <w:r>
        <w:rPr>
          <w:rFonts w:ascii="宋体" w:hAnsi="宋体"/>
          <w:sz w:val="24"/>
        </w:rPr>
        <w:t>将平台特定错误转换为 OpenXR 错误码：</w:t>
      </w:r>
    </w:p>
    <w:p w14:paraId="5A0A4AFC">
      <w:pPr>
        <w:spacing w:after="0"/>
      </w:pPr>
    </w:p>
    <w:p w14:paraId="4993123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XrResult ConvertQVRErrorToOpenXR(int qvrError)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switch (qvrError)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case QVR_SUCCESS: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XR_SUCCESS;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case QVR_ERROR_NOT_INITIALIZED: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XR_ERROR_INSTANCE_LOST;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case QVR_ERROR_INVALID_PARAMETER: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XR_ERROR_VALIDATION_FAILURE;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default: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XR_ERROR_RUNTIME_FAILURE;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4F8F774">
      <w:pPr>
        <w:spacing w:after="0"/>
      </w:pPr>
    </w:p>
    <w:p w14:paraId="6E2741FA">
      <w:pPr>
        <w:spacing w:after="0"/>
      </w:pPr>
    </w:p>
    <w:p w14:paraId="2D32BAF8">
      <w:r>
        <w:rPr>
          <w:rFonts w:ascii="宋体" w:hAnsi="宋体"/>
          <w:sz w:val="24"/>
        </w:rPr>
        <w:t>记录错误信息便于调试：</w:t>
      </w:r>
    </w:p>
    <w:p w14:paraId="46204654">
      <w:pPr>
        <w:spacing w:after="0"/>
      </w:pPr>
    </w:p>
    <w:p w14:paraId="033EE83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#define LOG_ERROR(result, message) \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do { \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LOG(ERROR) &lt;&lt; "OpenXR Error: " &lt;&lt; #result &lt;&lt; " - " &lt;&lt; message; \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 while(0)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XrResult xrCreateInstance(...)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(error)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LOG_ERROR(XR_ERROR_RUNTIME_FAILURE, "Failed to create instance");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XR_ERROR_RUNTIME_FAILURE;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4A69ABB">
      <w:pPr>
        <w:spacing w:after="0"/>
      </w:pPr>
    </w:p>
    <w:p w14:paraId="3A2DFAF4">
      <w:pPr>
        <w:spacing w:before="360" w:after="240"/>
        <w:ind w:firstLine="0"/>
      </w:pPr>
      <w:r>
        <w:rPr>
          <w:rFonts w:ascii="黑体" w:hAnsi="黑体"/>
          <w:b/>
          <w:sz w:val="32"/>
        </w:rPr>
        <w:t>6.3 平台抽象层设计</w:t>
      </w:r>
    </w:p>
    <w:p w14:paraId="63307FB4">
      <w:pPr>
        <w:spacing w:after="0"/>
      </w:pPr>
    </w:p>
    <w:p w14:paraId="42294A80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平台抽象</w:t>
      </w:r>
    </w:p>
    <w:p w14:paraId="6FA2B22A">
      <w:pPr>
        <w:spacing w:after="0"/>
      </w:pPr>
    </w:p>
    <w:p w14:paraId="4E3F3B45">
      <w:pPr>
        <w:spacing w:after="0"/>
      </w:pPr>
    </w:p>
    <w:p w14:paraId="092AF71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android_platform.h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JavaVM* GetJavaVM();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SetJavaVM(JavaVM* vm);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JNIEnv* GetJNIEnv();</w:t>
      </w:r>
    </w:p>
    <w:p w14:paraId="62489DDF">
      <w:pPr>
        <w:spacing w:after="0"/>
      </w:pPr>
    </w:p>
    <w:p w14:paraId="264C8A1A">
      <w:pPr>
        <w:spacing w:after="0"/>
      </w:pPr>
    </w:p>
    <w:p w14:paraId="1CC68C8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ANativeWindow* GetNativeWindow();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SetNativeWindow(ANativeWindow* window);</w:t>
      </w:r>
    </w:p>
    <w:p w14:paraId="2DFBE8E5">
      <w:pPr>
        <w:spacing w:after="0"/>
      </w:pPr>
    </w:p>
    <w:p w14:paraId="77B39121">
      <w:pPr>
        <w:spacing w:after="0"/>
      </w:pPr>
    </w:p>
    <w:p w14:paraId="347937C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EGLDisplay GetEGLDisplay();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EGLContext GetEGLContext();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EGLSurface GetEGLSurface();</w:t>
      </w:r>
    </w:p>
    <w:p w14:paraId="6EEA8C81">
      <w:pPr>
        <w:spacing w:after="0"/>
      </w:pPr>
    </w:p>
    <w:p w14:paraId="7D611570">
      <w:pPr>
        <w:spacing w:before="240" w:after="120"/>
        <w:ind w:firstLine="0"/>
      </w:pPr>
      <w:r>
        <w:rPr>
          <w:rFonts w:ascii="黑体" w:hAnsi="黑体"/>
          <w:b/>
          <w:sz w:val="28"/>
        </w:rPr>
        <w:t>硬件平台抽象</w:t>
      </w:r>
    </w:p>
    <w:p w14:paraId="5323FACC">
      <w:pPr>
        <w:spacing w:after="0"/>
      </w:pPr>
    </w:p>
    <w:p w14:paraId="61012585">
      <w:pPr>
        <w:spacing w:after="0"/>
      </w:pPr>
    </w:p>
    <w:p w14:paraId="72F89FA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xr2_platform.h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bool InitializeXR2Platform();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void ShutdownXR2Platform();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显示管理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bool GetXR2DisplayProperties(uint32_t* width, uint32_t* height, ...);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追踪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bool GetXR2ViewPoses(XrTime time, XrSpace space, XrView* views, ...);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输入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bool GetXR2BooleanInput(XrAction action, XrPath subactionPath, bool* state, ...);</w:t>
      </w:r>
    </w:p>
    <w:p w14:paraId="48AAF911">
      <w:pPr>
        <w:spacing w:after="0"/>
      </w:pPr>
    </w:p>
    <w:p w14:paraId="376906D4">
      <w:pPr>
        <w:spacing w:before="240" w:after="120"/>
        <w:ind w:firstLine="0"/>
      </w:pPr>
      <w:r>
        <w:rPr>
          <w:rFonts w:ascii="黑体" w:hAnsi="黑体"/>
          <w:b/>
          <w:sz w:val="28"/>
        </w:rPr>
        <w:t>跨平台兼容性设计</w:t>
      </w:r>
    </w:p>
    <w:p w14:paraId="15C347CE">
      <w:pPr>
        <w:spacing w:after="0"/>
      </w:pPr>
    </w:p>
    <w:p w14:paraId="3339A836">
      <w:pPr>
        <w:spacing w:after="0"/>
      </w:pPr>
    </w:p>
    <w:p w14:paraId="6B32AC79">
      <w:r>
        <w:rPr>
          <w:rFonts w:ascii="宋体" w:hAnsi="宋体"/>
          <w:sz w:val="24"/>
        </w:rPr>
        <w:t>使用预处理器指令支持多平台：</w:t>
      </w:r>
    </w:p>
    <w:p w14:paraId="4BA376D3">
      <w:pPr>
        <w:spacing w:after="0"/>
      </w:pPr>
    </w:p>
    <w:p w14:paraId="12A87E5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#ifdef ANDROID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#include "android_platform.h"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#elif defined(LINUX)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#include "linux_platform.h"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#endif</w:t>
      </w:r>
    </w:p>
    <w:p w14:paraId="796B6519">
      <w:pPr>
        <w:spacing w:after="0"/>
      </w:pPr>
    </w:p>
    <w:p w14:paraId="312B8558">
      <w:pPr>
        <w:spacing w:after="0"/>
      </w:pPr>
    </w:p>
    <w:p w14:paraId="308DCBF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bool IsPlatformSupported()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#ifdef ANDROID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CheckAndroidVersion();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#else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#endif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C2C70DD">
      <w:pPr>
        <w:spacing w:after="0"/>
      </w:pPr>
    </w:p>
    <w:p w14:paraId="572DC64F">
      <w:pPr>
        <w:spacing w:before="360" w:after="240"/>
        <w:ind w:firstLine="0"/>
      </w:pPr>
      <w:r>
        <w:rPr>
          <w:rFonts w:ascii="黑体" w:hAnsi="黑体"/>
          <w:b/>
          <w:sz w:val="32"/>
        </w:rPr>
        <w:t>6.4 数据流设计</w:t>
      </w:r>
    </w:p>
    <w:p w14:paraId="41CA7E36">
      <w:pPr>
        <w:spacing w:after="0"/>
      </w:pPr>
    </w:p>
    <w:p w14:paraId="25B28DFB">
      <w:pPr>
        <w:spacing w:before="240" w:after="120"/>
        <w:ind w:firstLine="0"/>
      </w:pPr>
      <w:r>
        <w:rPr>
          <w:rFonts w:ascii="黑体" w:hAnsi="黑体"/>
          <w:b/>
          <w:sz w:val="28"/>
        </w:rPr>
        <w:t>请求处理流程</w:t>
      </w:r>
    </w:p>
    <w:p w14:paraId="0E1849A6">
      <w:pPr>
        <w:spacing w:after="0"/>
      </w:pPr>
    </w:p>
    <w:p w14:paraId="3E7AACB2">
      <w:pPr>
        <w:spacing w:after="0"/>
      </w:pPr>
    </w:p>
    <w:p w14:paraId="60250C0E">
      <w:pPr>
        <w:spacing w:before="120" w:after="60"/>
      </w:pPr>
      <w:r>
        <w:rPr>
          <w:rFonts w:ascii="宋体" w:hAnsi="宋体"/>
          <w:i/>
          <w:color w:val="FF8000"/>
          <w:sz w:val="24"/>
        </w:rPr>
        <w:t>[Mermaid 图表 - 需要转换为图片]</w:t>
      </w:r>
    </w:p>
    <w:p w14:paraId="41222B3B">
      <w:r>
        <w:rPr>
          <w:rFonts w:ascii="宋体" w:hAnsi="宋体"/>
          <w:color w:val="808080"/>
          <w:sz w:val="20"/>
        </w:rPr>
        <w:t>注：请使用 mermaid_to_image.py 脚本将图表转换为图片，或手动在 Mermaid Live Editor 中转换后插入。</w:t>
      </w:r>
    </w:p>
    <w:p w14:paraId="199F2D15">
      <w:pPr>
        <w:spacing w:after="0"/>
      </w:pPr>
    </w:p>
    <w:p w14:paraId="4F35E3AC">
      <w:pPr>
        <w:spacing w:after="0"/>
      </w:pPr>
    </w:p>
    <w:p w14:paraId="4F35436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XrResult xrCreateInstance(...)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1. 参数验证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ValidateCreateInfo(createInfo);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2. 创建内部 Instance 对象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XRInstance* instance = new XRInstance();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3. 初始化平台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(!InitializeAndroidPlatform())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delete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XR_ERROR_RUNTIME_FAILURE;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4. 初始化 XR2 平台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(!InitializeXR2Platform())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ShutdownAndroidPlatform();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delete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XR_ERROR_RUNTIME_FAILURE;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5. 返回 Instance 句柄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*instance = reinterpret_cast&lt;XrInstance&gt;(instance);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XR_SUCCESS;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1E518D0">
      <w:pPr>
        <w:spacing w:after="0"/>
      </w:pPr>
    </w:p>
    <w:p w14:paraId="03AB7C54">
      <w:pPr>
        <w:spacing w:before="240" w:after="120"/>
        <w:ind w:firstLine="0"/>
      </w:pPr>
      <w:r>
        <w:rPr>
          <w:rFonts w:ascii="黑体" w:hAnsi="黑体"/>
          <w:b/>
          <w:sz w:val="28"/>
        </w:rPr>
        <w:t>事件传递机制</w:t>
      </w:r>
    </w:p>
    <w:p w14:paraId="6B92CC7D">
      <w:pPr>
        <w:spacing w:after="0"/>
      </w:pPr>
    </w:p>
    <w:p w14:paraId="0FD10B34">
      <w:pPr>
        <w:spacing w:after="0"/>
      </w:pPr>
    </w:p>
    <w:p w14:paraId="5B0AC202">
      <w:r>
        <w:rPr>
          <w:rFonts w:ascii="宋体" w:hAnsi="宋体"/>
          <w:sz w:val="24"/>
        </w:rPr>
        <w:t>使用队列管理异步事件：</w:t>
      </w:r>
    </w:p>
    <w:p w14:paraId="433329DE">
      <w:pPr>
        <w:spacing w:after="0"/>
      </w:pPr>
    </w:p>
    <w:p w14:paraId="5EBD8CE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class EventQueue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std::queue&lt;XrEventDataBuffer&gt; events_;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std::mutex mutex_;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PushEvent(const XrEventDataBuffer&amp; event)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std::lock_guard&lt;std::mutex&gt; lock(mutex_);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events_.push(event);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bool PopEvent(XrEventDataBuffer* event)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std::lock_guard&lt;std::mutex&gt; lock(mutex_);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(events_.empty())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*event = events_.front();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events_.pop();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};</w:t>
      </w:r>
    </w:p>
    <w:p w14:paraId="763EC63A">
      <w:pPr>
        <w:spacing w:after="0"/>
      </w:pPr>
    </w:p>
    <w:p w14:paraId="726701C5">
      <w:pPr>
        <w:spacing w:after="0"/>
      </w:pPr>
    </w:p>
    <w:p w14:paraId="74683FFE">
      <w:r>
        <w:rPr>
          <w:rFonts w:ascii="宋体" w:hAnsi="宋体"/>
          <w:sz w:val="24"/>
        </w:rPr>
        <w:t>平台层生成事件并推送到队列：</w:t>
      </w:r>
    </w:p>
    <w:p w14:paraId="2B19157A">
      <w:pPr>
        <w:spacing w:after="0"/>
      </w:pPr>
    </w:p>
    <w:p w14:paraId="4E40351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void OnSessionStateChanged(XrSessionState 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XrEventDataSessionStateChanged event = {};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event.type = XR_TYPE_EVENT_DATA_SESSION_STATE_CHANGED;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event.session = session_;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event.state = state;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event.time = GetCurrentTime();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eventQueue_.PushEvent(reinterpret_cast&lt;XrEventDataBuffer&amp;&gt;(event));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215B3FF">
      <w:pPr>
        <w:spacing w:after="0"/>
      </w:pPr>
    </w:p>
    <w:p w14:paraId="6CD20FF0">
      <w:pPr>
        <w:spacing w:before="240" w:after="120"/>
        <w:ind w:firstLine="0"/>
      </w:pPr>
      <w:r>
        <w:rPr>
          <w:rFonts w:ascii="黑体" w:hAnsi="黑体"/>
          <w:b/>
          <w:sz w:val="28"/>
        </w:rPr>
        <w:t>线程模型设计</w:t>
      </w:r>
    </w:p>
    <w:p w14:paraId="10D45BF8">
      <w:pPr>
        <w:spacing w:after="0"/>
      </w:pPr>
    </w:p>
    <w:p w14:paraId="2F0DAB96">
      <w:pPr>
        <w:spacing w:before="120" w:after="60"/>
      </w:pPr>
      <w:r>
        <w:rPr>
          <w:rFonts w:ascii="宋体" w:hAnsi="宋体"/>
          <w:i/>
          <w:color w:val="FF8000"/>
          <w:sz w:val="24"/>
        </w:rPr>
        <w:t>[Mermaid 图表 - 需要转换为图片]</w:t>
      </w:r>
    </w:p>
    <w:p w14:paraId="30562250">
      <w:r>
        <w:rPr>
          <w:rFonts w:ascii="宋体" w:hAnsi="宋体"/>
          <w:color w:val="808080"/>
          <w:sz w:val="20"/>
        </w:rPr>
        <w:t>注：请使用 mermaid_to_image.py 脚本将图表转换为图片，或手动在 Mermaid Live Editor 中转换后插入。</w:t>
      </w:r>
    </w:p>
    <w:p w14:paraId="562ECC51">
      <w:pPr>
        <w:spacing w:after="0"/>
      </w:pPr>
    </w:p>
    <w:p w14:paraId="20831EA5">
      <w:pPr>
        <w:spacing w:after="0"/>
      </w:pPr>
    </w:p>
    <w:p w14:paraId="628929F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OpenXR API 调用</w:t>
      </w:r>
    </w:p>
    <w:p w14:paraId="638C7A1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事件处理</w:t>
      </w:r>
    </w:p>
    <w:p w14:paraId="1091238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资源管理</w:t>
      </w:r>
    </w:p>
    <w:p w14:paraId="60EB89A1">
      <w:pPr>
        <w:spacing w:after="0"/>
      </w:pPr>
    </w:p>
    <w:p w14:paraId="422B044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Frame 循环</w:t>
      </w:r>
    </w:p>
    <w:p w14:paraId="24B0279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Swapchain 管理</w:t>
      </w:r>
    </w:p>
    <w:p w14:paraId="6AC00F0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渲染同步</w:t>
      </w:r>
    </w:p>
    <w:p w14:paraId="32C4AD75">
      <w:pPr>
        <w:spacing w:after="0"/>
      </w:pPr>
    </w:p>
    <w:p w14:paraId="4F65D6B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头部追踪数据获取</w:t>
      </w:r>
    </w:p>
    <w:p w14:paraId="31C0CD2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姿态预测</w:t>
      </w:r>
    </w:p>
    <w:p w14:paraId="348A8F1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空间计算</w:t>
      </w:r>
    </w:p>
    <w:p w14:paraId="2F8ED6E2">
      <w:pPr>
        <w:spacing w:after="0"/>
      </w:pPr>
    </w:p>
    <w:p w14:paraId="65EFF658">
      <w:r>
        <w:rPr>
          <w:rFonts w:ascii="宋体" w:hAnsi="宋体"/>
          <w:sz w:val="24"/>
        </w:rPr>
        <w:t>使用互斥锁保护共享资源：</w:t>
      </w:r>
    </w:p>
    <w:p w14:paraId="33FB9489">
      <w:pPr>
        <w:spacing w:after="0"/>
      </w:pPr>
    </w:p>
    <w:p w14:paraId="06CD597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class XRSession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std::mutex state_mutex_;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XrSessionState state_;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SetState(XrSessionState newState)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std::lock_guard&lt;std::mutex&gt; lock(state_mutex_);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state_ = newState;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XrSessionState GetState()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std::lock_guard&lt;std::mutex&gt; lock(state_mutex_);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state_;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};</w:t>
      </w:r>
    </w:p>
    <w:p w14:paraId="08D0FF81">
      <w:pPr>
        <w:spacing w:after="0"/>
      </w:pPr>
    </w:p>
    <w:p w14:paraId="257CC1DE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500DA59E">
      <w:pPr>
        <w:spacing w:after="0"/>
      </w:pPr>
    </w:p>
    <w:p w14:paraId="3DA6BDBE">
      <w:r>
        <w:rPr>
          <w:rFonts w:ascii="宋体" w:hAnsi="宋体"/>
          <w:sz w:val="24"/>
        </w:rPr>
        <w:t>本章介绍了 XRRuntime 框架的整体架构设计，包括分层架构模型、模块划分原则、接口设计规范以及数据流和线程模型。理解这些设计原则对于后续章节的学习非常重要。</w:t>
      </w:r>
    </w:p>
    <w:p w14:paraId="1541C0E1">
      <w:pPr>
        <w:spacing w:after="0"/>
      </w:pPr>
    </w:p>
    <w:p w14:paraId="50364C9E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4DE69D8A">
      <w:pPr>
        <w:spacing w:after="0"/>
      </w:pPr>
    </w:p>
    <w:p w14:paraId="00F82BB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[第7章：Instance 管理实现](chapter07.md)</w:t>
      </w:r>
    </w:p>
    <w:p w14:paraId="682156BC">
      <w:pPr>
        <w:spacing w:after="0"/>
      </w:pPr>
    </w:p>
    <w:p w14:paraId="2ACD7504">
      <w:r>
        <w:br w:type="page"/>
      </w:r>
    </w:p>
    <w:p w14:paraId="4341C6E6">
      <w:pPr>
        <w:spacing w:before="480" w:after="360"/>
        <w:jc w:val="center"/>
      </w:pPr>
      <w:r>
        <w:rPr>
          <w:rFonts w:ascii="黑体" w:hAnsi="黑体"/>
          <w:b/>
          <w:sz w:val="40"/>
        </w:rPr>
        <w:t>第7章：Instance 管理实现</w:t>
      </w:r>
    </w:p>
    <w:p w14:paraId="3A801DAB">
      <w:pPr>
        <w:spacing w:after="0"/>
      </w:pPr>
    </w:p>
    <w:p w14:paraId="2AAC4EC2">
      <w:pPr>
        <w:spacing w:before="360" w:after="240"/>
        <w:ind w:firstLine="0"/>
      </w:pPr>
      <w:r>
        <w:rPr>
          <w:rFonts w:ascii="黑体" w:hAnsi="黑体"/>
          <w:b/>
          <w:sz w:val="32"/>
        </w:rPr>
        <w:t>7.1 Instance 创建机制</w:t>
      </w:r>
    </w:p>
    <w:p w14:paraId="7F391FE9">
      <w:pPr>
        <w:spacing w:after="0"/>
      </w:pPr>
    </w:p>
    <w:p w14:paraId="2786BB92">
      <w:pPr>
        <w:spacing w:before="240" w:after="120"/>
        <w:ind w:firstLine="0"/>
      </w:pPr>
      <w:r>
        <w:rPr>
          <w:rFonts w:ascii="黑体" w:hAnsi="黑体"/>
          <w:b/>
          <w:sz w:val="28"/>
        </w:rPr>
        <w:t>Instance 创建流程图</w:t>
      </w:r>
    </w:p>
    <w:p w14:paraId="1F8A615F">
      <w:pPr>
        <w:spacing w:after="0"/>
      </w:pPr>
    </w:p>
    <w:p w14:paraId="61365DF8">
      <w:pPr>
        <w:spacing w:before="120" w:after="120"/>
        <w:jc w:val="center"/>
      </w:pPr>
      <w:r>
        <w:drawing>
          <wp:inline distT="0" distB="0" distL="114300" distR="114300">
            <wp:extent cx="5039995" cy="1047813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7735">
      <w:pPr>
        <w:spacing w:after="0"/>
      </w:pPr>
    </w:p>
    <w:p w14:paraId="3B36FA54">
      <w:pPr>
        <w:spacing w:before="240" w:after="120"/>
        <w:ind w:firstLine="0"/>
      </w:pPr>
      <w:r>
        <w:rPr>
          <w:rFonts w:ascii="黑体" w:hAnsi="黑体"/>
          <w:b/>
          <w:sz w:val="28"/>
        </w:rPr>
        <w:t>xrCreateInstance 实现</w:t>
      </w:r>
    </w:p>
    <w:p w14:paraId="2FA20414">
      <w:pPr>
        <w:spacing w:after="0"/>
      </w:pPr>
    </w:p>
    <w:p w14:paraId="1A5EA43B">
      <w:r>
        <w:rPr>
          <w:rFonts w:ascii="宋体" w:hAnsi="宋体"/>
          <w:sz w:val="24"/>
        </w:rPr>
        <w:t>Instance 是 OpenXR 应用的入口点，代表应用程序与运行时的连接。</w:t>
      </w:r>
    </w:p>
    <w:p w14:paraId="390B1F46">
      <w:pPr>
        <w:spacing w:after="0"/>
      </w:pPr>
    </w:p>
    <w:p w14:paraId="7AAC0738">
      <w:pPr>
        <w:spacing w:after="0"/>
      </w:pPr>
    </w:p>
    <w:p w14:paraId="2130EE3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参数验证</w:t>
      </w:r>
    </w:p>
    <w:p w14:paraId="6958F85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扩展检测与启用</w:t>
      </w:r>
    </w:p>
    <w:p w14:paraId="62A9FB2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平台初始化</w:t>
      </w:r>
    </w:p>
    <w:p w14:paraId="02C97D8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资源分配</w:t>
      </w:r>
    </w:p>
    <w:p w14:paraId="36F76FD4">
      <w:pPr>
        <w:spacing w:before="240" w:after="120"/>
        <w:ind w:firstLine="0"/>
      </w:pPr>
      <w:r>
        <w:rPr>
          <w:rFonts w:ascii="黑体" w:hAnsi="黑体"/>
          <w:b/>
          <w:sz w:val="28"/>
        </w:rPr>
        <w:t>扩展检测与启用</w:t>
      </w:r>
    </w:p>
    <w:p w14:paraId="01BDC62B">
      <w:pPr>
        <w:spacing w:after="0"/>
      </w:pPr>
    </w:p>
    <w:p w14:paraId="7C4FC762">
      <w:pPr>
        <w:spacing w:after="0"/>
      </w:pPr>
    </w:p>
    <w:p w14:paraId="38DCE63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`XR_KHR_android_create_instance` - Android 平台支持</w:t>
      </w:r>
    </w:p>
    <w:p w14:paraId="31D6F40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`XR_KHR_opengl_es_enable` - OpenGL ES 图形支持</w:t>
      </w:r>
    </w:p>
    <w:p w14:paraId="769A342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`XR_KHR_vulkan_enable` - Vulkan 图形支持（可选）</w:t>
      </w:r>
    </w:p>
    <w:p w14:paraId="475AEDCE">
      <w:pPr>
        <w:spacing w:before="240" w:after="120"/>
        <w:ind w:firstLine="0"/>
      </w:pPr>
      <w:r>
        <w:rPr>
          <w:rFonts w:ascii="黑体" w:hAnsi="黑体"/>
          <w:b/>
          <w:sz w:val="28"/>
        </w:rPr>
        <w:t>初始化流程</w:t>
      </w:r>
    </w:p>
    <w:p w14:paraId="3C41F038">
      <w:pPr>
        <w:spacing w:after="0"/>
      </w:pPr>
    </w:p>
    <w:p w14:paraId="234F0BC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验证创建信息</w:t>
      </w:r>
    </w:p>
    <w:p w14:paraId="613751D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检测并启用扩展</w:t>
      </w:r>
    </w:p>
    <w:p w14:paraId="7243055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初始化 Android 平台</w:t>
      </w:r>
    </w:p>
    <w:p w14:paraId="4371767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初始化 XR2 平台</w:t>
      </w:r>
    </w:p>
    <w:p w14:paraId="0093C83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创建内部 Instance 对象</w:t>
      </w:r>
    </w:p>
    <w:p w14:paraId="14786A37">
      <w:pPr>
        <w:spacing w:before="360" w:after="240"/>
        <w:ind w:firstLine="0"/>
      </w:pPr>
      <w:r>
        <w:rPr>
          <w:rFonts w:ascii="黑体" w:hAnsi="黑体"/>
          <w:b/>
          <w:sz w:val="32"/>
        </w:rPr>
        <w:t>7.2 Instance 生命周期管理</w:t>
      </w:r>
    </w:p>
    <w:p w14:paraId="674DC09F">
      <w:pPr>
        <w:spacing w:after="0"/>
      </w:pPr>
    </w:p>
    <w:p w14:paraId="2A426EAA">
      <w:pPr>
        <w:spacing w:before="240" w:after="120"/>
        <w:ind w:firstLine="0"/>
      </w:pPr>
      <w:r>
        <w:rPr>
          <w:rFonts w:ascii="黑体" w:hAnsi="黑体"/>
          <w:b/>
          <w:sz w:val="28"/>
        </w:rPr>
        <w:t>资源分配</w:t>
      </w:r>
    </w:p>
    <w:p w14:paraId="0B0CBA53">
      <w:pPr>
        <w:spacing w:after="0"/>
      </w:pPr>
    </w:p>
    <w:p w14:paraId="66F5FC3C">
      <w:r>
        <w:rPr>
          <w:rFonts w:ascii="宋体" w:hAnsi="宋体"/>
          <w:sz w:val="24"/>
        </w:rPr>
        <w:t>Instance 创建时需要分配的资源：</w:t>
      </w:r>
    </w:p>
    <w:p w14:paraId="0E59578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内部状态对象</w:t>
      </w:r>
    </w:p>
    <w:p w14:paraId="2A15C8F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平台资源</w:t>
      </w:r>
    </w:p>
    <w:p w14:paraId="53620D6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扩展资源</w:t>
      </w:r>
    </w:p>
    <w:p w14:paraId="3A6338B5">
      <w:pPr>
        <w:spacing w:before="240" w:after="120"/>
        <w:ind w:firstLine="0"/>
      </w:pPr>
      <w:r>
        <w:rPr>
          <w:rFonts w:ascii="黑体" w:hAnsi="黑体"/>
          <w:b/>
          <w:sz w:val="28"/>
        </w:rPr>
        <w:t>状态管理</w:t>
      </w:r>
    </w:p>
    <w:p w14:paraId="4A591B4C">
      <w:pPr>
        <w:spacing w:after="0"/>
      </w:pPr>
    </w:p>
    <w:p w14:paraId="7385C86A">
      <w:r>
        <w:rPr>
          <w:rFonts w:ascii="宋体" w:hAnsi="宋体"/>
          <w:sz w:val="24"/>
        </w:rPr>
        <w:t>Instance 的状态包括：</w:t>
      </w:r>
    </w:p>
    <w:p w14:paraId="16BFC16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已创建</w:t>
      </w:r>
    </w:p>
    <w:p w14:paraId="219D246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已初始化</w:t>
      </w:r>
    </w:p>
    <w:p w14:paraId="092BD15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已销毁</w:t>
      </w:r>
    </w:p>
    <w:p w14:paraId="157AEC16">
      <w:pPr>
        <w:spacing w:before="240" w:after="120"/>
        <w:ind w:firstLine="0"/>
      </w:pPr>
      <w:r>
        <w:rPr>
          <w:rFonts w:ascii="黑体" w:hAnsi="黑体"/>
          <w:b/>
          <w:sz w:val="28"/>
        </w:rPr>
        <w:t>销毁流程</w:t>
      </w:r>
    </w:p>
    <w:p w14:paraId="1761614C">
      <w:pPr>
        <w:spacing w:after="0"/>
      </w:pPr>
    </w:p>
    <w:p w14:paraId="40A5D4CB">
      <w:r>
        <w:rPr>
          <w:rFonts w:ascii="Courier New" w:hAnsi="Courier New"/>
          <w:sz w:val="20"/>
        </w:rPr>
        <w:t>xrDestroyInstance</w:t>
      </w:r>
      <w:r>
        <w:rPr>
          <w:rFonts w:ascii="宋体" w:hAnsi="宋体"/>
          <w:sz w:val="24"/>
        </w:rPr>
        <w:t xml:space="preserve"> 实现：</w:t>
      </w:r>
    </w:p>
    <w:p w14:paraId="6993869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Instance 有效性</w:t>
      </w:r>
    </w:p>
    <w:p w14:paraId="1F46B03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清理所有关联资源</w:t>
      </w:r>
    </w:p>
    <w:p w14:paraId="1506C8A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关闭平台连接</w:t>
      </w:r>
    </w:p>
    <w:p w14:paraId="11BF6E0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释放内存</w:t>
      </w:r>
    </w:p>
    <w:p w14:paraId="00143768">
      <w:pPr>
        <w:spacing w:before="360" w:after="240"/>
        <w:ind w:firstLine="0"/>
      </w:pPr>
      <w:r>
        <w:rPr>
          <w:rFonts w:ascii="黑体" w:hAnsi="黑体"/>
          <w:b/>
          <w:sz w:val="32"/>
        </w:rPr>
        <w:t>7.3 系统信息获取</w:t>
      </w:r>
    </w:p>
    <w:p w14:paraId="7711C4DE">
      <w:pPr>
        <w:spacing w:after="0"/>
      </w:pPr>
    </w:p>
    <w:p w14:paraId="4105DE8A">
      <w:pPr>
        <w:spacing w:before="240" w:after="120"/>
        <w:ind w:firstLine="0"/>
      </w:pPr>
      <w:r>
        <w:rPr>
          <w:rFonts w:ascii="黑体" w:hAnsi="黑体"/>
          <w:b/>
          <w:sz w:val="28"/>
        </w:rPr>
        <w:t>xrGetSystem 实现</w:t>
      </w:r>
    </w:p>
    <w:p w14:paraId="790B2365">
      <w:pPr>
        <w:spacing w:after="0"/>
      </w:pPr>
    </w:p>
    <w:p w14:paraId="35E539AD">
      <w:r>
        <w:rPr>
          <w:rFonts w:ascii="宋体" w:hAnsi="宋体"/>
          <w:sz w:val="24"/>
        </w:rPr>
        <w:t>获取系统信息，包括：</w:t>
      </w:r>
    </w:p>
    <w:p w14:paraId="5B21B61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System ID</w:t>
      </w:r>
    </w:p>
    <w:p w14:paraId="12A8121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系统属性</w:t>
      </w:r>
    </w:p>
    <w:p w14:paraId="672D47E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支持的视图配置</w:t>
      </w:r>
    </w:p>
    <w:p w14:paraId="77F165D1">
      <w:pPr>
        <w:spacing w:before="240" w:after="120"/>
        <w:ind w:firstLine="0"/>
      </w:pPr>
      <w:r>
        <w:rPr>
          <w:rFonts w:ascii="黑体" w:hAnsi="黑体"/>
          <w:b/>
          <w:sz w:val="28"/>
        </w:rPr>
        <w:t>系统能力查询</w:t>
      </w:r>
    </w:p>
    <w:p w14:paraId="79FECC45">
      <w:pPr>
        <w:spacing w:after="0"/>
      </w:pPr>
    </w:p>
    <w:p w14:paraId="6FF93B94">
      <w:r>
        <w:rPr>
          <w:rFonts w:ascii="宋体" w:hAnsi="宋体"/>
          <w:sz w:val="24"/>
        </w:rPr>
        <w:t>查询系统能力：</w:t>
      </w:r>
    </w:p>
    <w:p w14:paraId="09C468C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显示属性</w:t>
      </w:r>
    </w:p>
    <w:p w14:paraId="64DE4CB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追踪能力</w:t>
      </w:r>
    </w:p>
    <w:p w14:paraId="640BA21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输入支持</w:t>
      </w:r>
    </w:p>
    <w:p w14:paraId="609DE918">
      <w:pPr>
        <w:spacing w:before="240" w:after="120"/>
        <w:ind w:firstLine="0"/>
      </w:pPr>
      <w:r>
        <w:rPr>
          <w:rFonts w:ascii="黑体" w:hAnsi="黑体"/>
          <w:b/>
          <w:sz w:val="28"/>
        </w:rPr>
        <w:t>属性信息管理</w:t>
      </w:r>
    </w:p>
    <w:p w14:paraId="39A98B7A">
      <w:pPr>
        <w:spacing w:after="0"/>
      </w:pPr>
    </w:p>
    <w:p w14:paraId="77811565">
      <w:r>
        <w:rPr>
          <w:rFonts w:ascii="宋体" w:hAnsi="宋体"/>
          <w:sz w:val="24"/>
        </w:rPr>
        <w:t>管理 Instance 和 System 属性信息。</w:t>
      </w:r>
    </w:p>
    <w:p w14:paraId="54259306">
      <w:pPr>
        <w:spacing w:after="0"/>
      </w:pPr>
    </w:p>
    <w:p w14:paraId="0881247C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086CA40B">
      <w:pPr>
        <w:spacing w:after="0"/>
      </w:pPr>
    </w:p>
    <w:p w14:paraId="6BC3EAE3">
      <w:r>
        <w:rPr>
          <w:rFonts w:ascii="宋体" w:hAnsi="宋体"/>
          <w:sz w:val="24"/>
        </w:rPr>
        <w:t>本章介绍了 Instance 管理的实现，包括创建、生命周期管理和系统信息获取。</w:t>
      </w:r>
    </w:p>
    <w:p w14:paraId="429CBE01">
      <w:pPr>
        <w:spacing w:after="0"/>
      </w:pPr>
    </w:p>
    <w:p w14:paraId="392AD482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54CFDC67">
      <w:pPr>
        <w:spacing w:after="0"/>
      </w:pPr>
    </w:p>
    <w:p w14:paraId="41DA907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[第8章：Session 管理实现](chapter08.md)</w:t>
      </w:r>
    </w:p>
    <w:p w14:paraId="7575DDB7">
      <w:pPr>
        <w:spacing w:after="0"/>
      </w:pPr>
    </w:p>
    <w:p w14:paraId="7780EA8C">
      <w:r>
        <w:br w:type="page"/>
      </w:r>
    </w:p>
    <w:p w14:paraId="02AC8D97">
      <w:pPr>
        <w:spacing w:before="480" w:after="360"/>
        <w:jc w:val="center"/>
      </w:pPr>
      <w:r>
        <w:rPr>
          <w:rFonts w:ascii="黑体" w:hAnsi="黑体"/>
          <w:b/>
          <w:sz w:val="40"/>
        </w:rPr>
        <w:t>第8章：Session 管理实现</w:t>
      </w:r>
    </w:p>
    <w:p w14:paraId="5994BD30">
      <w:pPr>
        <w:spacing w:after="0"/>
      </w:pPr>
    </w:p>
    <w:p w14:paraId="10FF7DD8">
      <w:pPr>
        <w:spacing w:before="360" w:after="240"/>
        <w:ind w:firstLine="0"/>
      </w:pPr>
      <w:r>
        <w:rPr>
          <w:rFonts w:ascii="黑体" w:hAnsi="黑体"/>
          <w:b/>
          <w:sz w:val="32"/>
        </w:rPr>
        <w:t>8.1 Session 创建与配置</w:t>
      </w:r>
    </w:p>
    <w:p w14:paraId="288BF0BF">
      <w:pPr>
        <w:spacing w:after="0"/>
      </w:pPr>
    </w:p>
    <w:p w14:paraId="195A1FB7">
      <w:pPr>
        <w:spacing w:before="240" w:after="120"/>
        <w:ind w:firstLine="0"/>
      </w:pPr>
      <w:r>
        <w:rPr>
          <w:rFonts w:ascii="黑体" w:hAnsi="黑体"/>
          <w:b/>
          <w:sz w:val="28"/>
        </w:rPr>
        <w:t>xrCreateSession 实现</w:t>
      </w:r>
    </w:p>
    <w:p w14:paraId="3E7CC5F3">
      <w:pPr>
        <w:spacing w:after="0"/>
      </w:pPr>
    </w:p>
    <w:p w14:paraId="30992377">
      <w:r>
        <w:rPr>
          <w:rFonts w:ascii="宋体" w:hAnsi="宋体"/>
          <w:sz w:val="24"/>
        </w:rPr>
        <w:t>Session 表示应用程序与 XR 系统的活动会话。</w:t>
      </w:r>
    </w:p>
    <w:p w14:paraId="2ADB91CF">
      <w:pPr>
        <w:spacing w:after="0"/>
      </w:pPr>
    </w:p>
    <w:p w14:paraId="03B1A053">
      <w:pPr>
        <w:spacing w:after="0"/>
      </w:pPr>
    </w:p>
    <w:p w14:paraId="2ADFDE8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图形 API 绑定</w:t>
      </w:r>
    </w:p>
    <w:p w14:paraId="35E0B82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视图配置选择</w:t>
      </w:r>
    </w:p>
    <w:p w14:paraId="18F5B28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资源初始化</w:t>
      </w:r>
    </w:p>
    <w:p w14:paraId="3649C077">
      <w:pPr>
        <w:spacing w:before="240" w:after="120"/>
        <w:ind w:firstLine="0"/>
      </w:pPr>
      <w:r>
        <w:rPr>
          <w:rFonts w:ascii="黑体" w:hAnsi="黑体"/>
          <w:b/>
          <w:sz w:val="28"/>
        </w:rPr>
        <w:t>图形 API 绑定</w:t>
      </w:r>
    </w:p>
    <w:p w14:paraId="1DFAE790">
      <w:pPr>
        <w:spacing w:after="0"/>
      </w:pPr>
    </w:p>
    <w:p w14:paraId="5B94AC70">
      <w:pPr>
        <w:spacing w:after="0"/>
      </w:pPr>
    </w:p>
    <w:p w14:paraId="68E540C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XrGraphicsBindingOpenGLESAndroidKHR glBinding = {};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glBinding.type = XR_TYPE_GRAPHICS_BINDING_OPENGL_ES_ANDROID_KHR;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glBinding.display = eglDisplay;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glBinding.config = eglConfig;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glBinding.context = eglContext;</w:t>
      </w:r>
    </w:p>
    <w:p w14:paraId="4DCF4F8A">
      <w:pPr>
        <w:spacing w:after="0"/>
      </w:pPr>
    </w:p>
    <w:p w14:paraId="647531D5">
      <w:pPr>
        <w:spacing w:before="240" w:after="120"/>
        <w:ind w:firstLine="0"/>
      </w:pPr>
      <w:r>
        <w:rPr>
          <w:rFonts w:ascii="黑体" w:hAnsi="黑体"/>
          <w:b/>
          <w:sz w:val="28"/>
        </w:rPr>
        <w:t>视图配置选择</w:t>
      </w:r>
    </w:p>
    <w:p w14:paraId="61D72AB3">
      <w:pPr>
        <w:spacing w:after="0"/>
      </w:pPr>
    </w:p>
    <w:p w14:paraId="6F5624C1">
      <w:r>
        <w:rPr>
          <w:rFonts w:ascii="宋体" w:hAnsi="宋体"/>
          <w:sz w:val="24"/>
        </w:rPr>
        <w:t>选择支持的视图配置类型：</w:t>
      </w:r>
    </w:p>
    <w:p w14:paraId="1305AFA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`XR_VIEW_CONFIGURATION_TYPE_PRIMARY_STEREO` - 主要立体视图</w:t>
      </w:r>
    </w:p>
    <w:p w14:paraId="22083A7C">
      <w:pPr>
        <w:spacing w:before="360" w:after="240"/>
        <w:ind w:firstLine="0"/>
      </w:pPr>
      <w:r>
        <w:rPr>
          <w:rFonts w:ascii="黑体" w:hAnsi="黑体"/>
          <w:b/>
          <w:sz w:val="32"/>
        </w:rPr>
        <w:t>8.2 Session 状态机</w:t>
      </w:r>
    </w:p>
    <w:p w14:paraId="7A1019D6">
      <w:pPr>
        <w:spacing w:after="0"/>
      </w:pPr>
    </w:p>
    <w:p w14:paraId="0EF81370">
      <w:pPr>
        <w:spacing w:before="240" w:after="120"/>
        <w:ind w:firstLine="0"/>
      </w:pPr>
      <w:r>
        <w:rPr>
          <w:rFonts w:ascii="黑体" w:hAnsi="黑体"/>
          <w:b/>
          <w:sz w:val="28"/>
        </w:rPr>
        <w:t>Session 状态转换图</w:t>
      </w:r>
    </w:p>
    <w:p w14:paraId="7680550E">
      <w:pPr>
        <w:spacing w:after="0"/>
      </w:pPr>
    </w:p>
    <w:p w14:paraId="6639D70F">
      <w:pPr>
        <w:spacing w:before="120" w:after="60"/>
      </w:pPr>
      <w:r>
        <w:rPr>
          <w:rFonts w:ascii="宋体" w:hAnsi="宋体"/>
          <w:i/>
          <w:color w:val="FF8000"/>
          <w:sz w:val="24"/>
        </w:rPr>
        <w:t>[Mermaid 图表 - 需要转换为图片]</w:t>
      </w:r>
    </w:p>
    <w:p w14:paraId="1FD9486B">
      <w:r>
        <w:rPr>
          <w:rFonts w:ascii="宋体" w:hAnsi="宋体"/>
          <w:color w:val="808080"/>
          <w:sz w:val="20"/>
        </w:rPr>
        <w:t>注：请使用 mermaid_to_image.py 脚本将图表转换为图片，或手动在 Mermaid Live Editor 中转换后插入。</w:t>
      </w:r>
    </w:p>
    <w:p w14:paraId="72A9315A">
      <w:pPr>
        <w:spacing w:after="0"/>
      </w:pPr>
    </w:p>
    <w:p w14:paraId="2DA24061">
      <w:pPr>
        <w:spacing w:before="240" w:after="120"/>
        <w:ind w:firstLine="0"/>
      </w:pPr>
      <w:r>
        <w:rPr>
          <w:rFonts w:ascii="黑体" w:hAnsi="黑体"/>
          <w:b/>
          <w:sz w:val="28"/>
        </w:rPr>
        <w:t>状态转换流程</w:t>
      </w:r>
    </w:p>
    <w:p w14:paraId="06278145">
      <w:pPr>
        <w:spacing w:after="0"/>
      </w:pPr>
    </w:p>
    <w:p w14:paraId="54F34C8C">
      <w:r>
        <w:rPr>
          <w:rFonts w:ascii="宋体" w:hAnsi="宋体"/>
          <w:sz w:val="24"/>
        </w:rPr>
        <w:t>Session 状态包括：</w:t>
      </w:r>
    </w:p>
    <w:p w14:paraId="68C6601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`XR_SESSION_STATE_UNKNOWN`</w:t>
      </w:r>
    </w:p>
    <w:p w14:paraId="3A44CD8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`XR_SESSION_STATE_IDLE`</w:t>
      </w:r>
    </w:p>
    <w:p w14:paraId="2D9460C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`XR_SESSION_STATE_READY`</w:t>
      </w:r>
    </w:p>
    <w:p w14:paraId="0DFA7F5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`XR_SESSION_STATE_SYNCHRONIZED`</w:t>
      </w:r>
    </w:p>
    <w:p w14:paraId="27F118D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`XR_SESSION_STATE_VISIBLE`</w:t>
      </w:r>
    </w:p>
    <w:p w14:paraId="18AEF08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`XR_SESSION_STATE_FOCUSED`</w:t>
      </w:r>
    </w:p>
    <w:p w14:paraId="75A7358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`XR_SESSION_STATE_STOPPING`</w:t>
      </w:r>
    </w:p>
    <w:p w14:paraId="57BDA24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`XR_SESSION_STATE_LOSS_PENDING`</w:t>
      </w:r>
    </w:p>
    <w:p w14:paraId="7E88220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`XR_SESSION_STATE_EXITING`</w:t>
      </w:r>
    </w:p>
    <w:p w14:paraId="50ED0210">
      <w:pPr>
        <w:spacing w:before="240" w:after="120"/>
        <w:ind w:firstLine="0"/>
      </w:pPr>
      <w:r>
        <w:rPr>
          <w:rFonts w:ascii="黑体" w:hAnsi="黑体"/>
          <w:b/>
          <w:sz w:val="28"/>
        </w:rPr>
        <w:t>xrBeginSession/xrEndSession</w:t>
      </w:r>
    </w:p>
    <w:p w14:paraId="0502E09D">
      <w:pPr>
        <w:spacing w:after="0"/>
      </w:pPr>
    </w:p>
    <w:p w14:paraId="5A8BC101">
      <w:pPr>
        <w:spacing w:after="0"/>
      </w:pPr>
    </w:p>
    <w:p w14:paraId="47FB7947">
      <w:r>
        <w:rPr>
          <w:rFonts w:ascii="宋体" w:hAnsi="宋体"/>
          <w:sz w:val="24"/>
        </w:rPr>
        <w:t>开始 Session，进入运行状态。</w:t>
      </w:r>
    </w:p>
    <w:p w14:paraId="15240B86">
      <w:pPr>
        <w:spacing w:after="0"/>
      </w:pPr>
    </w:p>
    <w:p w14:paraId="4959133B">
      <w:pPr>
        <w:spacing w:after="0"/>
      </w:pPr>
    </w:p>
    <w:p w14:paraId="6C03403F">
      <w:r>
        <w:rPr>
          <w:rFonts w:ascii="宋体" w:hAnsi="宋体"/>
          <w:sz w:val="24"/>
        </w:rPr>
        <w:t>结束 Session，清理资源。</w:t>
      </w:r>
    </w:p>
    <w:p w14:paraId="413DEB6B">
      <w:pPr>
        <w:spacing w:after="0"/>
      </w:pPr>
    </w:p>
    <w:p w14:paraId="149467DB">
      <w:pPr>
        <w:spacing w:before="240" w:after="120"/>
        <w:ind w:firstLine="0"/>
      </w:pPr>
      <w:r>
        <w:rPr>
          <w:rFonts w:ascii="黑体" w:hAnsi="黑体"/>
          <w:b/>
          <w:sz w:val="28"/>
        </w:rPr>
        <w:t>状态同步机制</w:t>
      </w:r>
    </w:p>
    <w:p w14:paraId="21EDC3B8">
      <w:pPr>
        <w:spacing w:after="0"/>
      </w:pPr>
    </w:p>
    <w:p w14:paraId="69F4D725">
      <w:r>
        <w:rPr>
          <w:rFonts w:ascii="宋体" w:hAnsi="宋体"/>
          <w:sz w:val="24"/>
        </w:rPr>
        <w:t>确保状态转换的正确性和线程安全。</w:t>
      </w:r>
    </w:p>
    <w:p w14:paraId="2A7F3E79">
      <w:pPr>
        <w:spacing w:after="0"/>
      </w:pPr>
    </w:p>
    <w:p w14:paraId="57C425D4">
      <w:pPr>
        <w:spacing w:before="360" w:after="240"/>
        <w:ind w:firstLine="0"/>
      </w:pPr>
      <w:r>
        <w:rPr>
          <w:rFonts w:ascii="黑体" w:hAnsi="黑体"/>
          <w:b/>
          <w:sz w:val="32"/>
        </w:rPr>
        <w:t>8.3 Session 生命周期回调</w:t>
      </w:r>
    </w:p>
    <w:p w14:paraId="01BF8111">
      <w:pPr>
        <w:spacing w:after="0"/>
      </w:pPr>
    </w:p>
    <w:p w14:paraId="01885963">
      <w:pPr>
        <w:spacing w:before="240" w:after="120"/>
        <w:ind w:firstLine="0"/>
      </w:pPr>
      <w:r>
        <w:rPr>
          <w:rFonts w:ascii="黑体" w:hAnsi="黑体"/>
          <w:b/>
          <w:sz w:val="28"/>
        </w:rPr>
        <w:t>事件通知机制</w:t>
      </w:r>
    </w:p>
    <w:p w14:paraId="2D4C21D6">
      <w:pPr>
        <w:spacing w:after="0"/>
      </w:pPr>
    </w:p>
    <w:p w14:paraId="67B9B547">
      <w:r>
        <w:rPr>
          <w:rFonts w:ascii="宋体" w:hAnsi="宋体"/>
          <w:sz w:val="24"/>
        </w:rPr>
        <w:t>Session 状态变化时生成事件并通知应用程序。</w:t>
      </w:r>
    </w:p>
    <w:p w14:paraId="7967438A">
      <w:pPr>
        <w:spacing w:after="0"/>
      </w:pPr>
    </w:p>
    <w:p w14:paraId="2D9A662C">
      <w:pPr>
        <w:spacing w:before="240" w:after="120"/>
        <w:ind w:firstLine="0"/>
      </w:pPr>
      <w:r>
        <w:rPr>
          <w:rFonts w:ascii="黑体" w:hAnsi="黑体"/>
          <w:b/>
          <w:sz w:val="28"/>
        </w:rPr>
        <w:t>资源清理</w:t>
      </w:r>
    </w:p>
    <w:p w14:paraId="49B5E67E">
      <w:pPr>
        <w:spacing w:after="0"/>
      </w:pPr>
    </w:p>
    <w:p w14:paraId="5D254CDB">
      <w:r>
        <w:rPr>
          <w:rFonts w:ascii="宋体" w:hAnsi="宋体"/>
          <w:sz w:val="24"/>
        </w:rPr>
        <w:t>Session 销毁时清理：</w:t>
      </w:r>
    </w:p>
    <w:p w14:paraId="19BBA20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Swapchain</w:t>
      </w:r>
    </w:p>
    <w:p w14:paraId="37F2071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Space</w:t>
      </w:r>
    </w:p>
    <w:p w14:paraId="2E255B8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Action Set</w:t>
      </w:r>
    </w:p>
    <w:p w14:paraId="3307981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图形资源</w:t>
      </w:r>
    </w:p>
    <w:p w14:paraId="435A0A7B">
      <w:pPr>
        <w:spacing w:before="240" w:after="120"/>
        <w:ind w:firstLine="0"/>
      </w:pPr>
      <w:r>
        <w:rPr>
          <w:rFonts w:ascii="黑体" w:hAnsi="黑体"/>
          <w:b/>
          <w:sz w:val="28"/>
        </w:rPr>
        <w:t>错误恢复</w:t>
      </w:r>
    </w:p>
    <w:p w14:paraId="0A57D368">
      <w:pPr>
        <w:spacing w:after="0"/>
      </w:pPr>
    </w:p>
    <w:p w14:paraId="7FC704DF">
      <w:r>
        <w:rPr>
          <w:rFonts w:ascii="宋体" w:hAnsi="宋体"/>
          <w:sz w:val="24"/>
        </w:rPr>
        <w:t>处理 Session 丢失等错误情况。</w:t>
      </w:r>
    </w:p>
    <w:p w14:paraId="50D3DB07">
      <w:pPr>
        <w:spacing w:after="0"/>
      </w:pPr>
    </w:p>
    <w:p w14:paraId="6B328723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6A04AF94">
      <w:pPr>
        <w:spacing w:after="0"/>
      </w:pPr>
    </w:p>
    <w:p w14:paraId="50571A69">
      <w:r>
        <w:rPr>
          <w:rFonts w:ascii="宋体" w:hAnsi="宋体"/>
          <w:sz w:val="24"/>
        </w:rPr>
        <w:t>本章介绍了 Session 管理的实现，包括创建、状态管理和生命周期回调。</w:t>
      </w:r>
    </w:p>
    <w:p w14:paraId="3C648781">
      <w:pPr>
        <w:spacing w:after="0"/>
      </w:pPr>
    </w:p>
    <w:p w14:paraId="2DDCAB04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05615116">
      <w:pPr>
        <w:spacing w:after="0"/>
      </w:pPr>
    </w:p>
    <w:p w14:paraId="7EB3FFA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[第9章：Frame 循环实现](chapter09.md)</w:t>
      </w:r>
    </w:p>
    <w:p w14:paraId="7BD2D63B">
      <w:pPr>
        <w:spacing w:after="0"/>
      </w:pPr>
    </w:p>
    <w:p w14:paraId="4D8C4926">
      <w:r>
        <w:br w:type="page"/>
      </w:r>
    </w:p>
    <w:p w14:paraId="6AB3149D">
      <w:pPr>
        <w:spacing w:before="480" w:after="360"/>
        <w:jc w:val="center"/>
      </w:pPr>
      <w:r>
        <w:rPr>
          <w:rFonts w:ascii="黑体" w:hAnsi="黑体"/>
          <w:b/>
          <w:sz w:val="40"/>
        </w:rPr>
        <w:t>第9章：Frame 循环实现</w:t>
      </w:r>
    </w:p>
    <w:p w14:paraId="68381B5D">
      <w:pPr>
        <w:spacing w:after="0"/>
      </w:pPr>
    </w:p>
    <w:p w14:paraId="5FC32009">
      <w:pPr>
        <w:spacing w:before="360" w:after="240"/>
        <w:ind w:firstLine="0"/>
      </w:pPr>
      <w:r>
        <w:rPr>
          <w:rFonts w:ascii="黑体" w:hAnsi="黑体"/>
          <w:b/>
          <w:sz w:val="32"/>
        </w:rPr>
        <w:t>9.1 Frame 同步机制</w:t>
      </w:r>
    </w:p>
    <w:p w14:paraId="71AE47BE">
      <w:pPr>
        <w:spacing w:after="0"/>
      </w:pPr>
    </w:p>
    <w:p w14:paraId="0FD3D79A">
      <w:pPr>
        <w:spacing w:before="240" w:after="120"/>
        <w:ind w:firstLine="0"/>
      </w:pPr>
      <w:r>
        <w:rPr>
          <w:rFonts w:ascii="黑体" w:hAnsi="黑体"/>
          <w:b/>
          <w:sz w:val="28"/>
        </w:rPr>
        <w:t>xrWaitFrame 实现</w:t>
      </w:r>
    </w:p>
    <w:p w14:paraId="141F22A5">
      <w:pPr>
        <w:spacing w:after="0"/>
      </w:pPr>
    </w:p>
    <w:p w14:paraId="78AC7E8C">
      <w:r>
        <w:rPr>
          <w:rFonts w:ascii="宋体" w:hAnsi="宋体"/>
          <w:sz w:val="24"/>
        </w:rPr>
        <w:t>等待下一帧的渲染时机。</w:t>
      </w:r>
    </w:p>
    <w:p w14:paraId="4E90F610">
      <w:pPr>
        <w:spacing w:after="0"/>
      </w:pPr>
    </w:p>
    <w:p w14:paraId="599E4C1C">
      <w:pPr>
        <w:spacing w:after="0"/>
      </w:pPr>
    </w:p>
    <w:p w14:paraId="2AB7795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VSYNC 同步</w:t>
      </w:r>
    </w:p>
    <w:p w14:paraId="2572284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帧时间预测</w:t>
      </w:r>
    </w:p>
    <w:p w14:paraId="53DC91C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延迟补偿</w:t>
      </w:r>
    </w:p>
    <w:p w14:paraId="79E56E4E">
      <w:pPr>
        <w:spacing w:before="240" w:after="120"/>
        <w:ind w:firstLine="0"/>
      </w:pPr>
      <w:r>
        <w:rPr>
          <w:rFonts w:ascii="黑体" w:hAnsi="黑体"/>
          <w:b/>
          <w:sz w:val="28"/>
        </w:rPr>
        <w:t>VSYNC 同步</w:t>
      </w:r>
    </w:p>
    <w:p w14:paraId="21A8E47F">
      <w:pPr>
        <w:spacing w:after="0"/>
      </w:pPr>
    </w:p>
    <w:p w14:paraId="65E8C2D9">
      <w:r>
        <w:rPr>
          <w:rFonts w:ascii="宋体" w:hAnsi="宋体"/>
          <w:sz w:val="24"/>
        </w:rPr>
        <w:t>与显示器的垂直同步信号同步，确保帧率稳定。</w:t>
      </w:r>
    </w:p>
    <w:p w14:paraId="5104D0A3">
      <w:pPr>
        <w:spacing w:after="0"/>
      </w:pPr>
    </w:p>
    <w:p w14:paraId="77088CB5">
      <w:pPr>
        <w:spacing w:before="240" w:after="120"/>
        <w:ind w:firstLine="0"/>
      </w:pPr>
      <w:r>
        <w:rPr>
          <w:rFonts w:ascii="黑体" w:hAnsi="黑体"/>
          <w:b/>
          <w:sz w:val="28"/>
        </w:rPr>
        <w:t>帧率控制</w:t>
      </w:r>
    </w:p>
    <w:p w14:paraId="25A3ECFD">
      <w:pPr>
        <w:spacing w:after="0"/>
      </w:pPr>
    </w:p>
    <w:p w14:paraId="0D9624DB">
      <w:r>
        <w:rPr>
          <w:rFonts w:ascii="宋体" w:hAnsi="宋体"/>
          <w:sz w:val="24"/>
        </w:rPr>
        <w:t>控制帧率在目标范围内（通常 72Hz 或 90Hz）。</w:t>
      </w:r>
    </w:p>
    <w:p w14:paraId="0976973F">
      <w:pPr>
        <w:spacing w:after="0"/>
      </w:pPr>
    </w:p>
    <w:p w14:paraId="7CE7EDB8">
      <w:pPr>
        <w:spacing w:before="360" w:after="240"/>
        <w:ind w:firstLine="0"/>
      </w:pPr>
      <w:r>
        <w:rPr>
          <w:rFonts w:ascii="黑体" w:hAnsi="黑体"/>
          <w:b/>
          <w:sz w:val="32"/>
        </w:rPr>
        <w:t>9.2 帧渲染流程</w:t>
      </w:r>
    </w:p>
    <w:p w14:paraId="22ADE94E">
      <w:pPr>
        <w:spacing w:after="0"/>
      </w:pPr>
    </w:p>
    <w:p w14:paraId="73C6AC40">
      <w:pPr>
        <w:spacing w:before="240" w:after="120"/>
        <w:ind w:firstLine="0"/>
      </w:pPr>
      <w:r>
        <w:rPr>
          <w:rFonts w:ascii="黑体" w:hAnsi="黑体"/>
          <w:b/>
          <w:sz w:val="28"/>
        </w:rPr>
        <w:t>帧渲染流程图</w:t>
      </w:r>
    </w:p>
    <w:p w14:paraId="2E30B87A">
      <w:pPr>
        <w:spacing w:after="0"/>
      </w:pPr>
    </w:p>
    <w:p w14:paraId="34C07495">
      <w:pPr>
        <w:spacing w:before="120" w:after="120"/>
        <w:jc w:val="center"/>
      </w:pPr>
      <w:r>
        <w:drawing>
          <wp:inline distT="0" distB="0" distL="114300" distR="114300">
            <wp:extent cx="5039995" cy="60363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3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9CF8">
      <w:pPr>
        <w:spacing w:after="0"/>
      </w:pPr>
    </w:p>
    <w:p w14:paraId="4A99C78C">
      <w:pPr>
        <w:spacing w:before="240" w:after="120"/>
        <w:ind w:firstLine="0"/>
      </w:pPr>
      <w:r>
        <w:rPr>
          <w:rFonts w:ascii="黑体" w:hAnsi="黑体"/>
          <w:b/>
          <w:sz w:val="28"/>
        </w:rPr>
        <w:t>xrBeginFrame 实现</w:t>
      </w:r>
    </w:p>
    <w:p w14:paraId="518DBB11">
      <w:pPr>
        <w:spacing w:after="0"/>
      </w:pPr>
    </w:p>
    <w:p w14:paraId="3AB19372">
      <w:r>
        <w:rPr>
          <w:rFonts w:ascii="宋体" w:hAnsi="宋体"/>
          <w:sz w:val="24"/>
        </w:rPr>
        <w:t>开始帧渲染，准备渲染资源。</w:t>
      </w:r>
    </w:p>
    <w:p w14:paraId="46304D4B">
      <w:pPr>
        <w:spacing w:after="0"/>
      </w:pPr>
    </w:p>
    <w:p w14:paraId="79F9FF28">
      <w:pPr>
        <w:spacing w:after="0"/>
      </w:pPr>
    </w:p>
    <w:p w14:paraId="429B9BA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获取预测显示时间</w:t>
      </w:r>
    </w:p>
    <w:p w14:paraId="7B7E9C6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准备视图数据</w:t>
      </w:r>
    </w:p>
    <w:p w14:paraId="35916D7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获取 Swapchain 图像</w:t>
      </w:r>
    </w:p>
    <w:p w14:paraId="7BBBB6E0">
      <w:pPr>
        <w:spacing w:before="240" w:after="120"/>
        <w:ind w:firstLine="0"/>
      </w:pPr>
      <w:r>
        <w:rPr>
          <w:rFonts w:ascii="黑体" w:hAnsi="黑体"/>
          <w:b/>
          <w:sz w:val="28"/>
        </w:rPr>
        <w:t>xrEndFrame 实现</w:t>
      </w:r>
    </w:p>
    <w:p w14:paraId="0511DC9E">
      <w:pPr>
        <w:spacing w:after="0"/>
      </w:pPr>
    </w:p>
    <w:p w14:paraId="3E596DD7">
      <w:r>
        <w:rPr>
          <w:rFonts w:ascii="宋体" w:hAnsi="宋体"/>
          <w:sz w:val="24"/>
        </w:rPr>
        <w:t>提交帧，完成渲染。</w:t>
      </w:r>
    </w:p>
    <w:p w14:paraId="1C7DD3AC">
      <w:pPr>
        <w:spacing w:after="0"/>
      </w:pPr>
    </w:p>
    <w:p w14:paraId="257F1669">
      <w:pPr>
        <w:spacing w:after="0"/>
      </w:pPr>
    </w:p>
    <w:p w14:paraId="0D924EA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渲染层</w:t>
      </w:r>
    </w:p>
    <w:p w14:paraId="109FE87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显示时间</w:t>
      </w:r>
    </w:p>
    <w:p w14:paraId="508E8DC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视图配置</w:t>
      </w:r>
    </w:p>
    <w:p w14:paraId="39B56BD8">
      <w:pPr>
        <w:spacing w:before="360" w:after="240"/>
        <w:ind w:firstLine="0"/>
      </w:pPr>
      <w:r>
        <w:rPr>
          <w:rFonts w:ascii="黑体" w:hAnsi="黑体"/>
          <w:b/>
          <w:sz w:val="32"/>
        </w:rPr>
        <w:t>9.3 性能优化</w:t>
      </w:r>
    </w:p>
    <w:p w14:paraId="6FD82928">
      <w:pPr>
        <w:spacing w:after="0"/>
      </w:pPr>
    </w:p>
    <w:p w14:paraId="107F975F">
      <w:pPr>
        <w:spacing w:before="240" w:after="120"/>
        <w:ind w:firstLine="0"/>
      </w:pPr>
      <w:r>
        <w:rPr>
          <w:rFonts w:ascii="黑体" w:hAnsi="黑体"/>
          <w:b/>
          <w:sz w:val="28"/>
        </w:rPr>
        <w:t>帧时间预测</w:t>
      </w:r>
    </w:p>
    <w:p w14:paraId="7C52C605">
      <w:pPr>
        <w:spacing w:after="0"/>
      </w:pPr>
    </w:p>
    <w:p w14:paraId="5F838272">
      <w:r>
        <w:rPr>
          <w:rFonts w:ascii="宋体" w:hAnsi="宋体"/>
          <w:sz w:val="24"/>
        </w:rPr>
        <w:t>预测下一帧的显示时间，用于延迟补偿。</w:t>
      </w:r>
    </w:p>
    <w:p w14:paraId="7BB5874B">
      <w:pPr>
        <w:spacing w:after="0"/>
      </w:pPr>
    </w:p>
    <w:p w14:paraId="69EE3906">
      <w:pPr>
        <w:spacing w:before="240" w:after="120"/>
        <w:ind w:firstLine="0"/>
      </w:pPr>
      <w:r>
        <w:rPr>
          <w:rFonts w:ascii="黑体" w:hAnsi="黑体"/>
          <w:b/>
          <w:sz w:val="28"/>
        </w:rPr>
        <w:t>延迟优化</w:t>
      </w:r>
    </w:p>
    <w:p w14:paraId="41AA5ED8">
      <w:pPr>
        <w:spacing w:after="0"/>
      </w:pPr>
    </w:p>
    <w:p w14:paraId="7A04B05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异步时间扭曲</w:t>
      </w:r>
    </w:p>
    <w:p w14:paraId="2E956A6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预测性追踪</w:t>
      </w:r>
    </w:p>
    <w:p w14:paraId="425F555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多线程渲染</w:t>
      </w:r>
    </w:p>
    <w:p w14:paraId="7BF0E4E1">
      <w:pPr>
        <w:spacing w:before="240" w:after="120"/>
        <w:ind w:firstLine="0"/>
      </w:pPr>
      <w:r>
        <w:rPr>
          <w:rFonts w:ascii="黑体" w:hAnsi="黑体"/>
          <w:b/>
          <w:sz w:val="28"/>
        </w:rPr>
        <w:t>CPU/GPU 负载均衡</w:t>
      </w:r>
    </w:p>
    <w:p w14:paraId="6EFEE7BE">
      <w:pPr>
        <w:spacing w:after="0"/>
      </w:pPr>
    </w:p>
    <w:p w14:paraId="0CE0DF11">
      <w:r>
        <w:rPr>
          <w:rFonts w:ascii="宋体" w:hAnsi="宋体"/>
          <w:sz w:val="24"/>
        </w:rPr>
        <w:t>合理分配 CPU 和 GPU 的工作负载。</w:t>
      </w:r>
    </w:p>
    <w:p w14:paraId="7E2309AC">
      <w:pPr>
        <w:spacing w:after="0"/>
      </w:pPr>
    </w:p>
    <w:p w14:paraId="2F85B737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6CF150B0">
      <w:pPr>
        <w:spacing w:after="0"/>
      </w:pPr>
    </w:p>
    <w:p w14:paraId="2DFD2757">
      <w:r>
        <w:rPr>
          <w:rFonts w:ascii="宋体" w:hAnsi="宋体"/>
          <w:sz w:val="24"/>
        </w:rPr>
        <w:t>本章介绍了 Frame 循环的实现，包括同步机制、渲染流程和性能优化。</w:t>
      </w:r>
    </w:p>
    <w:p w14:paraId="1FE38C3E">
      <w:pPr>
        <w:spacing w:after="0"/>
      </w:pPr>
    </w:p>
    <w:p w14:paraId="18A50AA6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3C069C4A">
      <w:pPr>
        <w:spacing w:after="0"/>
      </w:pPr>
    </w:p>
    <w:p w14:paraId="44070B7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[第10章：追踪系统实现](chapter10.md)</w:t>
      </w:r>
    </w:p>
    <w:p w14:paraId="1C3D81DB">
      <w:pPr>
        <w:spacing w:after="0"/>
      </w:pPr>
    </w:p>
    <w:p w14:paraId="399D7F77">
      <w:r>
        <w:br w:type="page"/>
      </w:r>
    </w:p>
    <w:p w14:paraId="2A8FF878">
      <w:pPr>
        <w:spacing w:before="480" w:after="360"/>
        <w:jc w:val="center"/>
      </w:pPr>
      <w:r>
        <w:rPr>
          <w:rFonts w:ascii="黑体" w:hAnsi="黑体"/>
          <w:b/>
          <w:sz w:val="40"/>
        </w:rPr>
        <w:t>第10章：追踪系统实现</w:t>
      </w:r>
    </w:p>
    <w:p w14:paraId="48BCF17D">
      <w:pPr>
        <w:spacing w:after="0"/>
      </w:pPr>
    </w:p>
    <w:p w14:paraId="2C0C567D">
      <w:pPr>
        <w:spacing w:before="360" w:after="240"/>
        <w:ind w:firstLine="0"/>
      </w:pPr>
      <w:r>
        <w:rPr>
          <w:rFonts w:ascii="黑体" w:hAnsi="黑体"/>
          <w:b/>
          <w:sz w:val="32"/>
        </w:rPr>
        <w:t>10.1 Space 管理</w:t>
      </w:r>
    </w:p>
    <w:p w14:paraId="06F48996">
      <w:pPr>
        <w:spacing w:after="0"/>
      </w:pPr>
    </w:p>
    <w:p w14:paraId="207ACCF8">
      <w:pPr>
        <w:spacing w:before="240" w:after="120"/>
        <w:ind w:firstLine="0"/>
      </w:pPr>
      <w:r>
        <w:rPr>
          <w:rFonts w:ascii="黑体" w:hAnsi="黑体"/>
          <w:b/>
          <w:sz w:val="28"/>
        </w:rPr>
        <w:t>Reference Space 创建</w:t>
      </w:r>
    </w:p>
    <w:p w14:paraId="4BFA7853">
      <w:pPr>
        <w:spacing w:after="0"/>
      </w:pPr>
    </w:p>
    <w:p w14:paraId="213FB3EB">
      <w:r>
        <w:rPr>
          <w:rFonts w:ascii="宋体" w:hAnsi="宋体"/>
          <w:sz w:val="24"/>
        </w:rPr>
        <w:t>创建参考空间，如：</w:t>
      </w:r>
    </w:p>
    <w:p w14:paraId="061FB3A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`XR_REFERENCE_SPACE_TYPE_LOCAL` - 本地空间</w:t>
      </w:r>
    </w:p>
    <w:p w14:paraId="184F48A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`XR_REFERENCE_SPACE_TYPE_STAGE` - 舞台空间</w:t>
      </w:r>
    </w:p>
    <w:p w14:paraId="1C9E40A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`XR_REFERENCE_SPACE_TYPE_VIEW` - 视图空间</w:t>
      </w:r>
    </w:p>
    <w:p w14:paraId="2B571219">
      <w:pPr>
        <w:spacing w:before="240" w:after="120"/>
        <w:ind w:firstLine="0"/>
      </w:pPr>
      <w:r>
        <w:rPr>
          <w:rFonts w:ascii="黑体" w:hAnsi="黑体"/>
          <w:b/>
          <w:sz w:val="28"/>
        </w:rPr>
        <w:t>Action Space 创建</w:t>
      </w:r>
    </w:p>
    <w:p w14:paraId="6F05A914">
      <w:pPr>
        <w:spacing w:after="0"/>
      </w:pPr>
    </w:p>
    <w:p w14:paraId="61234F70">
      <w:r>
        <w:rPr>
          <w:rFonts w:ascii="宋体" w:hAnsi="宋体"/>
          <w:sz w:val="24"/>
        </w:rPr>
        <w:t>创建基于 Action 的空间。</w:t>
      </w:r>
    </w:p>
    <w:p w14:paraId="626E1B54">
      <w:pPr>
        <w:spacing w:after="0"/>
      </w:pPr>
    </w:p>
    <w:p w14:paraId="657B5C4F">
      <w:pPr>
        <w:spacing w:before="240" w:after="120"/>
        <w:ind w:firstLine="0"/>
      </w:pPr>
      <w:r>
        <w:rPr>
          <w:rFonts w:ascii="黑体" w:hAnsi="黑体"/>
          <w:b/>
          <w:sz w:val="28"/>
        </w:rPr>
        <w:t>Space 层次结构</w:t>
      </w:r>
    </w:p>
    <w:p w14:paraId="2EBC667E">
      <w:pPr>
        <w:spacing w:after="0"/>
      </w:pPr>
    </w:p>
    <w:p w14:paraId="6F66A00C">
      <w:r>
        <w:rPr>
          <w:rFonts w:ascii="宋体" w:hAnsi="宋体"/>
          <w:sz w:val="24"/>
        </w:rPr>
        <w:t>管理 Space 之间的层次关系。</w:t>
      </w:r>
    </w:p>
    <w:p w14:paraId="53F0A293">
      <w:pPr>
        <w:spacing w:after="0"/>
      </w:pPr>
    </w:p>
    <w:p w14:paraId="1E7314C6">
      <w:pPr>
        <w:spacing w:before="360" w:after="240"/>
        <w:ind w:firstLine="0"/>
      </w:pPr>
      <w:r>
        <w:rPr>
          <w:rFonts w:ascii="黑体" w:hAnsi="黑体"/>
          <w:b/>
          <w:sz w:val="32"/>
        </w:rPr>
        <w:t>10.2 头部追踪实现</w:t>
      </w:r>
    </w:p>
    <w:p w14:paraId="522BB5E7">
      <w:pPr>
        <w:spacing w:after="0"/>
      </w:pPr>
    </w:p>
    <w:p w14:paraId="6F6D38C8">
      <w:pPr>
        <w:spacing w:before="240" w:after="120"/>
        <w:ind w:firstLine="0"/>
      </w:pPr>
      <w:r>
        <w:rPr>
          <w:rFonts w:ascii="黑体" w:hAnsi="黑体"/>
          <w:b/>
          <w:sz w:val="28"/>
        </w:rPr>
        <w:t>QVR API 集成</w:t>
      </w:r>
    </w:p>
    <w:p w14:paraId="240CB6D2">
      <w:pPr>
        <w:spacing w:after="0"/>
      </w:pPr>
    </w:p>
    <w:p w14:paraId="61DB8A0E">
      <w:r>
        <w:rPr>
          <w:rFonts w:ascii="宋体" w:hAnsi="宋体"/>
          <w:sz w:val="24"/>
        </w:rPr>
        <w:t>使用 QVR API 获取头部追踪数据。</w:t>
      </w:r>
    </w:p>
    <w:p w14:paraId="2C1ED186">
      <w:pPr>
        <w:spacing w:after="0"/>
      </w:pPr>
    </w:p>
    <w:p w14:paraId="325B440B">
      <w:pPr>
        <w:spacing w:before="240" w:after="120"/>
        <w:ind w:firstLine="0"/>
      </w:pPr>
      <w:r>
        <w:rPr>
          <w:rFonts w:ascii="黑体" w:hAnsi="黑体"/>
          <w:b/>
          <w:sz w:val="28"/>
        </w:rPr>
        <w:t>6DOF 追踪数据获取</w:t>
      </w:r>
    </w:p>
    <w:p w14:paraId="2160EFDE">
      <w:pPr>
        <w:spacing w:after="0"/>
      </w:pPr>
    </w:p>
    <w:p w14:paraId="6E0FA0D9">
      <w:r>
        <w:rPr>
          <w:rFonts w:ascii="宋体" w:hAnsi="宋体"/>
          <w:sz w:val="24"/>
        </w:rPr>
        <w:t>获取 6 自由度（位置和旋转）追踪数据。</w:t>
      </w:r>
    </w:p>
    <w:p w14:paraId="0AD88630">
      <w:pPr>
        <w:spacing w:after="0"/>
      </w:pPr>
    </w:p>
    <w:p w14:paraId="5D772CF3">
      <w:pPr>
        <w:spacing w:before="240" w:after="120"/>
        <w:ind w:firstLine="0"/>
      </w:pPr>
      <w:r>
        <w:rPr>
          <w:rFonts w:ascii="黑体" w:hAnsi="黑体"/>
          <w:b/>
          <w:sz w:val="28"/>
        </w:rPr>
        <w:t>姿态预测算法</w:t>
      </w:r>
    </w:p>
    <w:p w14:paraId="0B75B5B6">
      <w:pPr>
        <w:spacing w:after="0"/>
      </w:pPr>
    </w:p>
    <w:p w14:paraId="789CCA69">
      <w:r>
        <w:rPr>
          <w:rFonts w:ascii="宋体" w:hAnsi="宋体"/>
          <w:sz w:val="24"/>
        </w:rPr>
        <w:t>预测未来时刻的姿态，用于延迟补偿。</w:t>
      </w:r>
    </w:p>
    <w:p w14:paraId="5ECDC50D">
      <w:pPr>
        <w:spacing w:after="0"/>
      </w:pPr>
    </w:p>
    <w:p w14:paraId="63DBD635">
      <w:pPr>
        <w:spacing w:before="240" w:after="120"/>
        <w:ind w:firstLine="0"/>
      </w:pPr>
      <w:r>
        <w:rPr>
          <w:rFonts w:ascii="黑体" w:hAnsi="黑体"/>
          <w:b/>
          <w:sz w:val="28"/>
        </w:rPr>
        <w:t>坐标系转换</w:t>
      </w:r>
    </w:p>
    <w:p w14:paraId="6DB8B925">
      <w:pPr>
        <w:spacing w:after="0"/>
      </w:pPr>
    </w:p>
    <w:p w14:paraId="1B0ADAC2">
      <w:r>
        <w:rPr>
          <w:rFonts w:ascii="宋体" w:hAnsi="宋体"/>
          <w:sz w:val="24"/>
        </w:rPr>
        <w:t>在 OpenXR 坐标系和 QVR 坐标系之间转换。</w:t>
      </w:r>
    </w:p>
    <w:p w14:paraId="39A814BF">
      <w:pPr>
        <w:spacing w:after="0"/>
      </w:pPr>
    </w:p>
    <w:p w14:paraId="26FEAA97">
      <w:pPr>
        <w:spacing w:before="360" w:after="240"/>
        <w:ind w:firstLine="0"/>
      </w:pPr>
      <w:r>
        <w:rPr>
          <w:rFonts w:ascii="黑体" w:hAnsi="黑体"/>
          <w:b/>
          <w:sz w:val="32"/>
        </w:rPr>
        <w:t>10.3 视图定位实现</w:t>
      </w:r>
    </w:p>
    <w:p w14:paraId="3928F905">
      <w:pPr>
        <w:spacing w:after="0"/>
      </w:pPr>
    </w:p>
    <w:p w14:paraId="59FB52D3">
      <w:pPr>
        <w:spacing w:before="240" w:after="120"/>
        <w:ind w:firstLine="0"/>
      </w:pPr>
      <w:r>
        <w:rPr>
          <w:rFonts w:ascii="黑体" w:hAnsi="黑体"/>
          <w:b/>
          <w:sz w:val="28"/>
        </w:rPr>
        <w:t>xrLocateViews 实现</w:t>
      </w:r>
    </w:p>
    <w:p w14:paraId="67F1C817">
      <w:pPr>
        <w:spacing w:after="0"/>
      </w:pPr>
    </w:p>
    <w:p w14:paraId="305BC85F">
      <w:r>
        <w:rPr>
          <w:rFonts w:ascii="宋体" w:hAnsi="宋体"/>
          <w:sz w:val="24"/>
        </w:rPr>
        <w:t>定位视图的位置和方向。</w:t>
      </w:r>
    </w:p>
    <w:p w14:paraId="014DBE3D">
      <w:pPr>
        <w:spacing w:after="0"/>
      </w:pPr>
    </w:p>
    <w:p w14:paraId="2CEF8CF6">
      <w:pPr>
        <w:spacing w:before="240" w:after="120"/>
        <w:ind w:firstLine="0"/>
      </w:pPr>
      <w:r>
        <w:rPr>
          <w:rFonts w:ascii="黑体" w:hAnsi="黑体"/>
          <w:b/>
          <w:sz w:val="28"/>
        </w:rPr>
        <w:t>眼偏移计算</w:t>
      </w:r>
    </w:p>
    <w:p w14:paraId="0F625C28">
      <w:pPr>
        <w:spacing w:after="0"/>
      </w:pPr>
    </w:p>
    <w:p w14:paraId="275F09FC">
      <w:r>
        <w:rPr>
          <w:rFonts w:ascii="宋体" w:hAnsi="宋体"/>
          <w:sz w:val="24"/>
        </w:rPr>
        <w:t>计算左右眼的偏移量。</w:t>
      </w:r>
    </w:p>
    <w:p w14:paraId="70E2301D">
      <w:pPr>
        <w:spacing w:after="0"/>
      </w:pPr>
    </w:p>
    <w:p w14:paraId="52E613F6">
      <w:pPr>
        <w:spacing w:before="240" w:after="120"/>
        <w:ind w:firstLine="0"/>
      </w:pPr>
      <w:r>
        <w:rPr>
          <w:rFonts w:ascii="黑体" w:hAnsi="黑体"/>
          <w:b/>
          <w:sz w:val="28"/>
        </w:rPr>
        <w:t>投影矩阵计算</w:t>
      </w:r>
    </w:p>
    <w:p w14:paraId="22424473">
      <w:pPr>
        <w:spacing w:after="0"/>
      </w:pPr>
    </w:p>
    <w:p w14:paraId="108AF5D8">
      <w:r>
        <w:rPr>
          <w:rFonts w:ascii="宋体" w:hAnsi="宋体"/>
          <w:sz w:val="24"/>
        </w:rPr>
        <w:t>计算视图的投影矩阵。</w:t>
      </w:r>
    </w:p>
    <w:p w14:paraId="5E868298">
      <w:pPr>
        <w:spacing w:after="0"/>
      </w:pPr>
    </w:p>
    <w:p w14:paraId="427B1289">
      <w:pPr>
        <w:spacing w:before="240" w:after="120"/>
        <w:ind w:firstLine="0"/>
      </w:pPr>
      <w:r>
        <w:rPr>
          <w:rFonts w:ascii="黑体" w:hAnsi="黑体"/>
          <w:b/>
          <w:sz w:val="28"/>
        </w:rPr>
        <w:t>时间扭曲矩阵</w:t>
      </w:r>
    </w:p>
    <w:p w14:paraId="6DFEB90C">
      <w:pPr>
        <w:spacing w:after="0"/>
      </w:pPr>
    </w:p>
    <w:p w14:paraId="66C83D11">
      <w:r>
        <w:rPr>
          <w:rFonts w:ascii="宋体" w:hAnsi="宋体"/>
          <w:sz w:val="24"/>
        </w:rPr>
        <w:t>计算时间扭曲矩阵，用于异步时间扭曲。</w:t>
      </w:r>
    </w:p>
    <w:p w14:paraId="7A34B239">
      <w:pPr>
        <w:spacing w:after="0"/>
      </w:pPr>
    </w:p>
    <w:p w14:paraId="733D4D9A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60092CC9">
      <w:pPr>
        <w:spacing w:after="0"/>
      </w:pPr>
    </w:p>
    <w:p w14:paraId="752624CD">
      <w:r>
        <w:rPr>
          <w:rFonts w:ascii="宋体" w:hAnsi="宋体"/>
          <w:sz w:val="24"/>
        </w:rPr>
        <w:t>本章介绍了追踪系统的实现，包括 Space 管理、头部追踪和视图定位。</w:t>
      </w:r>
    </w:p>
    <w:p w14:paraId="40E75743">
      <w:pPr>
        <w:spacing w:after="0"/>
      </w:pPr>
    </w:p>
    <w:p w14:paraId="042B5335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29F2CB13">
      <w:pPr>
        <w:spacing w:after="0"/>
      </w:pPr>
    </w:p>
    <w:p w14:paraId="46AC4A3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[第11章：渲染系统实现](chapter11.md)</w:t>
      </w:r>
    </w:p>
    <w:p w14:paraId="42A5AB42">
      <w:pPr>
        <w:spacing w:after="0"/>
      </w:pPr>
    </w:p>
    <w:p w14:paraId="27643163">
      <w:r>
        <w:br w:type="page"/>
      </w:r>
    </w:p>
    <w:p w14:paraId="44029353">
      <w:pPr>
        <w:spacing w:before="480" w:after="360"/>
        <w:jc w:val="center"/>
      </w:pPr>
      <w:r>
        <w:rPr>
          <w:rFonts w:ascii="黑体" w:hAnsi="黑体"/>
          <w:b/>
          <w:sz w:val="40"/>
        </w:rPr>
        <w:t>第11章：渲染系统实现</w:t>
      </w:r>
    </w:p>
    <w:p w14:paraId="77B22F71">
      <w:pPr>
        <w:spacing w:after="0"/>
      </w:pPr>
    </w:p>
    <w:p w14:paraId="3E084F39">
      <w:pPr>
        <w:spacing w:before="360" w:after="240"/>
        <w:ind w:firstLine="0"/>
      </w:pPr>
      <w:r>
        <w:rPr>
          <w:rFonts w:ascii="黑体" w:hAnsi="黑体"/>
          <w:b/>
          <w:sz w:val="32"/>
        </w:rPr>
        <w:t>11.1 Swapchain 管理</w:t>
      </w:r>
    </w:p>
    <w:p w14:paraId="5675B677">
      <w:pPr>
        <w:spacing w:after="0"/>
      </w:pPr>
    </w:p>
    <w:p w14:paraId="44017E1A">
      <w:pPr>
        <w:spacing w:before="240" w:after="120"/>
        <w:ind w:firstLine="0"/>
      </w:pPr>
      <w:r>
        <w:rPr>
          <w:rFonts w:ascii="黑体" w:hAnsi="黑体"/>
          <w:b/>
          <w:sz w:val="28"/>
        </w:rPr>
        <w:t>Swapchain 创建</w:t>
      </w:r>
    </w:p>
    <w:p w14:paraId="79EBE4D2">
      <w:pPr>
        <w:spacing w:after="0"/>
      </w:pPr>
    </w:p>
    <w:p w14:paraId="4911440F">
      <w:r>
        <w:rPr>
          <w:rFonts w:ascii="宋体" w:hAnsi="宋体"/>
          <w:sz w:val="24"/>
        </w:rPr>
        <w:t>创建交换链用于渲染图像。</w:t>
      </w:r>
    </w:p>
    <w:p w14:paraId="5BECA508">
      <w:pPr>
        <w:spacing w:after="0"/>
      </w:pPr>
    </w:p>
    <w:p w14:paraId="6BB1788F">
      <w:pPr>
        <w:spacing w:after="0"/>
      </w:pPr>
    </w:p>
    <w:p w14:paraId="63003ED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图像格式</w:t>
      </w:r>
    </w:p>
    <w:p w14:paraId="41AC4D5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图像尺寸</w:t>
      </w:r>
    </w:p>
    <w:p w14:paraId="1419D04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图像数量</w:t>
      </w:r>
    </w:p>
    <w:p w14:paraId="266D8BE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图像用途</w:t>
      </w:r>
    </w:p>
    <w:p w14:paraId="23F290B9">
      <w:pPr>
        <w:spacing w:before="240" w:after="120"/>
        <w:ind w:firstLine="0"/>
      </w:pPr>
      <w:r>
        <w:rPr>
          <w:rFonts w:ascii="黑体" w:hAnsi="黑体"/>
          <w:b/>
          <w:sz w:val="28"/>
        </w:rPr>
        <w:t>图像格式支持</w:t>
      </w:r>
    </w:p>
    <w:p w14:paraId="331E2315">
      <w:pPr>
        <w:spacing w:after="0"/>
      </w:pPr>
    </w:p>
    <w:p w14:paraId="60274551">
      <w:r>
        <w:rPr>
          <w:rFonts w:ascii="宋体" w:hAnsi="宋体"/>
          <w:sz w:val="24"/>
        </w:rPr>
        <w:t>支持的图像格式：</w:t>
      </w:r>
    </w:p>
    <w:p w14:paraId="5EB0268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`GL_RGBA8` - RGBA 8位</w:t>
      </w:r>
    </w:p>
    <w:p w14:paraId="7055675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`GL_RGB8` - RGB 8位</w:t>
      </w:r>
    </w:p>
    <w:p w14:paraId="2DFFD81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其他 OpenGL ES 格式</w:t>
      </w:r>
    </w:p>
    <w:p w14:paraId="7C617330">
      <w:pPr>
        <w:spacing w:before="240" w:after="120"/>
        <w:ind w:firstLine="0"/>
      </w:pPr>
      <w:r>
        <w:rPr>
          <w:rFonts w:ascii="黑体" w:hAnsi="黑体"/>
          <w:b/>
          <w:sz w:val="28"/>
        </w:rPr>
        <w:t>图像获取与释放</w:t>
      </w:r>
    </w:p>
    <w:p w14:paraId="0F244D32">
      <w:pPr>
        <w:spacing w:after="0"/>
      </w:pPr>
    </w:p>
    <w:p w14:paraId="32283A1C">
      <w:pPr>
        <w:spacing w:after="0"/>
      </w:pPr>
    </w:p>
    <w:p w14:paraId="6A74689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xrAcquireSwapchainImage(swapchain, &amp;acquireInfo, &amp;imageIndex);</w:t>
      </w:r>
    </w:p>
    <w:p w14:paraId="5EB38FCE">
      <w:pPr>
        <w:spacing w:after="0"/>
      </w:pPr>
    </w:p>
    <w:p w14:paraId="5F4D121A">
      <w:pPr>
        <w:spacing w:after="0"/>
      </w:pPr>
    </w:p>
    <w:p w14:paraId="2D8C209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xrReleaseSwapchainImage(swapchain, &amp;releaseInfo);</w:t>
      </w:r>
    </w:p>
    <w:p w14:paraId="6BBE85D7">
      <w:pPr>
        <w:spacing w:after="0"/>
      </w:pPr>
    </w:p>
    <w:p w14:paraId="218556A6">
      <w:pPr>
        <w:spacing w:before="360" w:after="240"/>
        <w:ind w:firstLine="0"/>
      </w:pPr>
      <w:r>
        <w:rPr>
          <w:rFonts w:ascii="黑体" w:hAnsi="黑体"/>
          <w:b/>
          <w:sz w:val="32"/>
        </w:rPr>
        <w:t>11.2 显示管理</w:t>
      </w:r>
    </w:p>
    <w:p w14:paraId="3434318E">
      <w:pPr>
        <w:spacing w:after="0"/>
      </w:pPr>
    </w:p>
    <w:p w14:paraId="41B843F6">
      <w:pPr>
        <w:spacing w:before="240" w:after="120"/>
        <w:ind w:firstLine="0"/>
      </w:pPr>
      <w:r>
        <w:rPr>
          <w:rFonts w:ascii="黑体" w:hAnsi="黑体"/>
          <w:b/>
          <w:sz w:val="28"/>
        </w:rPr>
        <w:t>Display Manager 实现</w:t>
      </w:r>
    </w:p>
    <w:p w14:paraId="50FB442E">
      <w:pPr>
        <w:spacing w:after="0"/>
      </w:pPr>
    </w:p>
    <w:p w14:paraId="29561399">
      <w:r>
        <w:rPr>
          <w:rFonts w:ascii="宋体" w:hAnsi="宋体"/>
          <w:sz w:val="24"/>
        </w:rPr>
        <w:t>管理显示相关的功能：</w:t>
      </w:r>
    </w:p>
    <w:p w14:paraId="3A72CA3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显示属性查询</w:t>
      </w:r>
    </w:p>
    <w:p w14:paraId="3ECDDF7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分辨率管理</w:t>
      </w:r>
    </w:p>
    <w:p w14:paraId="45AF104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刷新率控制</w:t>
      </w:r>
    </w:p>
    <w:p w14:paraId="40A84A45">
      <w:pPr>
        <w:spacing w:before="240" w:after="120"/>
        <w:ind w:firstLine="0"/>
      </w:pPr>
      <w:r>
        <w:rPr>
          <w:rFonts w:ascii="黑体" w:hAnsi="黑体"/>
          <w:b/>
          <w:sz w:val="28"/>
        </w:rPr>
        <w:t>视图配置</w:t>
      </w:r>
    </w:p>
    <w:p w14:paraId="78261FEF">
      <w:pPr>
        <w:spacing w:after="0"/>
      </w:pPr>
    </w:p>
    <w:p w14:paraId="39392C89">
      <w:r>
        <w:rPr>
          <w:rFonts w:ascii="宋体" w:hAnsi="宋体"/>
          <w:sz w:val="24"/>
        </w:rPr>
        <w:t>管理视图配置：</w:t>
      </w:r>
    </w:p>
    <w:p w14:paraId="516E79C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视图数量</w:t>
      </w:r>
    </w:p>
    <w:p w14:paraId="7158527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视图 FOV</w:t>
      </w:r>
    </w:p>
    <w:p w14:paraId="350CB3E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视图分辨率</w:t>
      </w:r>
    </w:p>
    <w:p w14:paraId="2C095187">
      <w:pPr>
        <w:spacing w:before="240" w:after="120"/>
        <w:ind w:firstLine="0"/>
      </w:pPr>
      <w:r>
        <w:rPr>
          <w:rFonts w:ascii="黑体" w:hAnsi="黑体"/>
          <w:b/>
          <w:sz w:val="28"/>
        </w:rPr>
        <w:t>分辨率管理</w:t>
      </w:r>
    </w:p>
    <w:p w14:paraId="4ED16F5C">
      <w:pPr>
        <w:spacing w:after="0"/>
      </w:pPr>
    </w:p>
    <w:p w14:paraId="1FC5D84A">
      <w:r>
        <w:rPr>
          <w:rFonts w:ascii="宋体" w:hAnsi="宋体"/>
          <w:sz w:val="24"/>
        </w:rPr>
        <w:t>管理显示分辨率：</w:t>
      </w:r>
    </w:p>
    <w:p w14:paraId="18D534D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推荐分辨率</w:t>
      </w:r>
    </w:p>
    <w:p w14:paraId="4801BCD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最大分辨率</w:t>
      </w:r>
    </w:p>
    <w:p w14:paraId="413D1F1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当前分辨率</w:t>
      </w:r>
    </w:p>
    <w:p w14:paraId="6F689201">
      <w:pPr>
        <w:spacing w:before="360" w:after="240"/>
        <w:ind w:firstLine="0"/>
      </w:pPr>
      <w:r>
        <w:rPr>
          <w:rFonts w:ascii="黑体" w:hAnsi="黑体"/>
          <w:b/>
          <w:sz w:val="32"/>
        </w:rPr>
        <w:t>11.3 渲染同步</w:t>
      </w:r>
    </w:p>
    <w:p w14:paraId="3C0B274A">
      <w:pPr>
        <w:spacing w:after="0"/>
      </w:pPr>
    </w:p>
    <w:p w14:paraId="677CD6AA">
      <w:pPr>
        <w:spacing w:before="240" w:after="120"/>
        <w:ind w:firstLine="0"/>
      </w:pPr>
      <w:r>
        <w:rPr>
          <w:rFonts w:ascii="黑体" w:hAnsi="黑体"/>
          <w:b/>
          <w:sz w:val="28"/>
        </w:rPr>
        <w:t>Frame Sync 实现</w:t>
      </w:r>
    </w:p>
    <w:p w14:paraId="2A8F83F4">
      <w:pPr>
        <w:spacing w:after="0"/>
      </w:pPr>
    </w:p>
    <w:p w14:paraId="0B800017">
      <w:r>
        <w:rPr>
          <w:rFonts w:ascii="宋体" w:hAnsi="宋体"/>
          <w:sz w:val="24"/>
        </w:rPr>
        <w:t>实现帧同步机制，确保渲染时序正确。</w:t>
      </w:r>
    </w:p>
    <w:p w14:paraId="1582D411">
      <w:pPr>
        <w:spacing w:after="0"/>
      </w:pPr>
    </w:p>
    <w:p w14:paraId="3BF8EDFB">
      <w:pPr>
        <w:spacing w:before="240" w:after="120"/>
        <w:ind w:firstLine="0"/>
      </w:pPr>
      <w:r>
        <w:rPr>
          <w:rFonts w:ascii="黑体" w:hAnsi="黑体"/>
          <w:b/>
          <w:sz w:val="28"/>
        </w:rPr>
        <w:t>渲染时序控制</w:t>
      </w:r>
    </w:p>
    <w:p w14:paraId="1DC815AC">
      <w:pPr>
        <w:spacing w:after="0"/>
      </w:pPr>
    </w:p>
    <w:p w14:paraId="54B1513E">
      <w:r>
        <w:rPr>
          <w:rFonts w:ascii="宋体" w:hAnsi="宋体"/>
          <w:sz w:val="24"/>
        </w:rPr>
        <w:t>控制渲染的时序：</w:t>
      </w:r>
    </w:p>
    <w:p w14:paraId="04AEDBF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VSYNC 同步</w:t>
      </w:r>
    </w:p>
    <w:p w14:paraId="6F0A052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帧提交时机</w:t>
      </w:r>
    </w:p>
    <w:p w14:paraId="70EA5CB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图像交换时机</w:t>
      </w:r>
    </w:p>
    <w:p w14:paraId="2C0DFF7E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性能优化</w:t>
      </w:r>
    </w:p>
    <w:p w14:paraId="11D5F25A">
      <w:pPr>
        <w:spacing w:after="0"/>
      </w:pPr>
    </w:p>
    <w:p w14:paraId="1CFEAC2C">
      <w:r>
        <w:rPr>
          <w:rFonts w:ascii="宋体" w:hAnsi="宋体"/>
          <w:sz w:val="24"/>
        </w:rPr>
        <w:t>优化渲染性能：</w:t>
      </w:r>
    </w:p>
    <w:p w14:paraId="4EE836D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减少绘制调用</w:t>
      </w:r>
    </w:p>
    <w:p w14:paraId="6B598ED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优化渲染管线</w:t>
      </w:r>
    </w:p>
    <w:p w14:paraId="53573F9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异步渲染</w:t>
      </w:r>
    </w:p>
    <w:p w14:paraId="00A21FFA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37F6813F">
      <w:pPr>
        <w:spacing w:after="0"/>
      </w:pPr>
    </w:p>
    <w:p w14:paraId="4E4E78AC">
      <w:r>
        <w:rPr>
          <w:rFonts w:ascii="宋体" w:hAnsi="宋体"/>
          <w:sz w:val="24"/>
        </w:rPr>
        <w:t>本章介绍了渲染系统的实现，包括 Swapchain 管理、显示管理和渲染同步。</w:t>
      </w:r>
    </w:p>
    <w:p w14:paraId="18A086B1">
      <w:pPr>
        <w:spacing w:after="0"/>
      </w:pPr>
    </w:p>
    <w:p w14:paraId="481FE5B6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049FBAFF">
      <w:pPr>
        <w:spacing w:after="0"/>
      </w:pPr>
    </w:p>
    <w:p w14:paraId="34BD351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[第12章：输入系统实现](chapter12.md)</w:t>
      </w:r>
    </w:p>
    <w:p w14:paraId="70F52072">
      <w:pPr>
        <w:spacing w:after="0"/>
      </w:pPr>
    </w:p>
    <w:p w14:paraId="37E0C983">
      <w:r>
        <w:br w:type="page"/>
      </w:r>
    </w:p>
    <w:p w14:paraId="394E078F">
      <w:pPr>
        <w:spacing w:before="480" w:after="360"/>
        <w:jc w:val="center"/>
      </w:pPr>
      <w:r>
        <w:rPr>
          <w:rFonts w:ascii="黑体" w:hAnsi="黑体"/>
          <w:b/>
          <w:sz w:val="40"/>
        </w:rPr>
        <w:t>第12章：输入系统实现</w:t>
      </w:r>
    </w:p>
    <w:p w14:paraId="42B28BD7">
      <w:pPr>
        <w:spacing w:after="0"/>
      </w:pPr>
    </w:p>
    <w:p w14:paraId="20340084">
      <w:pPr>
        <w:spacing w:before="360" w:after="240"/>
        <w:ind w:firstLine="0"/>
      </w:pPr>
      <w:r>
        <w:rPr>
          <w:rFonts w:ascii="黑体" w:hAnsi="黑体"/>
          <w:b/>
          <w:sz w:val="32"/>
        </w:rPr>
        <w:t>12.1 Action Set 管理</w:t>
      </w:r>
    </w:p>
    <w:p w14:paraId="72B4306D">
      <w:pPr>
        <w:spacing w:after="0"/>
      </w:pPr>
    </w:p>
    <w:p w14:paraId="6C206E21">
      <w:pPr>
        <w:spacing w:before="240" w:after="120"/>
        <w:ind w:firstLine="0"/>
      </w:pPr>
      <w:r>
        <w:rPr>
          <w:rFonts w:ascii="黑体" w:hAnsi="黑体"/>
          <w:b/>
          <w:sz w:val="28"/>
        </w:rPr>
        <w:t>Action Set 创建</w:t>
      </w:r>
    </w:p>
    <w:p w14:paraId="282A35E3">
      <w:pPr>
        <w:spacing w:after="0"/>
      </w:pPr>
    </w:p>
    <w:p w14:paraId="17C45781">
      <w:r>
        <w:rPr>
          <w:rFonts w:ascii="宋体" w:hAnsi="宋体"/>
          <w:sz w:val="24"/>
        </w:rPr>
        <w:t>创建动作集，组织相关的动作。</w:t>
      </w:r>
    </w:p>
    <w:p w14:paraId="3E4009FC">
      <w:pPr>
        <w:spacing w:after="0"/>
      </w:pPr>
    </w:p>
    <w:p w14:paraId="31B075A0">
      <w:pPr>
        <w:spacing w:before="240" w:after="120"/>
        <w:ind w:firstLine="0"/>
      </w:pPr>
      <w:r>
        <w:rPr>
          <w:rFonts w:ascii="黑体" w:hAnsi="黑体"/>
          <w:b/>
          <w:sz w:val="28"/>
        </w:rPr>
        <w:t>Action 创建</w:t>
      </w:r>
    </w:p>
    <w:p w14:paraId="552BF9A5">
      <w:pPr>
        <w:spacing w:after="0"/>
      </w:pPr>
    </w:p>
    <w:p w14:paraId="386F2F22">
      <w:r>
        <w:rPr>
          <w:rFonts w:ascii="宋体" w:hAnsi="宋体"/>
          <w:sz w:val="24"/>
        </w:rPr>
        <w:t>创建动作，定义用户输入：</w:t>
      </w:r>
    </w:p>
    <w:p w14:paraId="04A4B9D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Boolean Action</w:t>
      </w:r>
    </w:p>
    <w:p w14:paraId="1EA30F1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Float Action</w:t>
      </w:r>
    </w:p>
    <w:p w14:paraId="06ADF61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Vector2f Action</w:t>
      </w:r>
    </w:p>
    <w:p w14:paraId="74C3380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Pose Action</w:t>
      </w:r>
    </w:p>
    <w:p w14:paraId="18A26914">
      <w:pPr>
        <w:spacing w:before="240" w:after="120"/>
        <w:ind w:firstLine="0"/>
      </w:pPr>
      <w:r>
        <w:rPr>
          <w:rFonts w:ascii="黑体" w:hAnsi="黑体"/>
          <w:b/>
          <w:sz w:val="28"/>
        </w:rPr>
        <w:t>输入路径解析</w:t>
      </w:r>
    </w:p>
    <w:p w14:paraId="76C8B323">
      <w:pPr>
        <w:spacing w:after="0"/>
      </w:pPr>
    </w:p>
    <w:p w14:paraId="22F1C35F">
      <w:r>
        <w:rPr>
          <w:rFonts w:ascii="宋体" w:hAnsi="宋体"/>
          <w:sz w:val="24"/>
        </w:rPr>
        <w:t>解析输入路径字符串为 XrPath。</w:t>
      </w:r>
    </w:p>
    <w:p w14:paraId="65AB0EAA">
      <w:pPr>
        <w:spacing w:after="0"/>
      </w:pPr>
    </w:p>
    <w:p w14:paraId="64BC5BB7">
      <w:pPr>
        <w:spacing w:before="360" w:after="240"/>
        <w:ind w:firstLine="0"/>
      </w:pPr>
      <w:r>
        <w:rPr>
          <w:rFonts w:ascii="黑体" w:hAnsi="黑体"/>
          <w:b/>
          <w:sz w:val="32"/>
        </w:rPr>
        <w:t>12.2 控制器输入处理</w:t>
      </w:r>
    </w:p>
    <w:p w14:paraId="6D87A6E5">
      <w:pPr>
        <w:spacing w:after="0"/>
      </w:pPr>
    </w:p>
    <w:p w14:paraId="287CFA0B">
      <w:pPr>
        <w:spacing w:before="240" w:after="120"/>
        <w:ind w:firstLine="0"/>
      </w:pPr>
      <w:r>
        <w:rPr>
          <w:rFonts w:ascii="黑体" w:hAnsi="黑体"/>
          <w:b/>
          <w:sz w:val="28"/>
        </w:rPr>
        <w:t>QVR 控制器 API</w:t>
      </w:r>
    </w:p>
    <w:p w14:paraId="10EC89CA">
      <w:pPr>
        <w:spacing w:after="0"/>
      </w:pPr>
    </w:p>
    <w:p w14:paraId="7A64C99F">
      <w:r>
        <w:rPr>
          <w:rFonts w:ascii="宋体" w:hAnsi="宋体"/>
          <w:sz w:val="24"/>
        </w:rPr>
        <w:t>使用 QVR API 获取控制器状态。</w:t>
      </w:r>
    </w:p>
    <w:p w14:paraId="1CF24394">
      <w:pPr>
        <w:spacing w:after="0"/>
      </w:pPr>
    </w:p>
    <w:p w14:paraId="3D9B77F6">
      <w:pPr>
        <w:spacing w:before="240" w:after="120"/>
        <w:ind w:firstLine="0"/>
      </w:pPr>
      <w:r>
        <w:rPr>
          <w:rFonts w:ascii="黑体" w:hAnsi="黑体"/>
          <w:b/>
          <w:sz w:val="28"/>
        </w:rPr>
        <w:t>输入状态同步</w:t>
      </w:r>
    </w:p>
    <w:p w14:paraId="429B8C53">
      <w:pPr>
        <w:spacing w:after="0"/>
      </w:pPr>
    </w:p>
    <w:p w14:paraId="123EB165">
      <w:r>
        <w:rPr>
          <w:rFonts w:ascii="宋体" w:hAnsi="宋体"/>
          <w:sz w:val="24"/>
        </w:rPr>
        <w:t>同步控制器输入状态到 OpenXR Action。</w:t>
      </w:r>
    </w:p>
    <w:p w14:paraId="2C80655C">
      <w:pPr>
        <w:spacing w:after="0"/>
      </w:pPr>
    </w:p>
    <w:p w14:paraId="755CFEC4">
      <w:pPr>
        <w:spacing w:before="240" w:after="120"/>
        <w:ind w:firstLine="0"/>
      </w:pPr>
      <w:r>
        <w:rPr>
          <w:rFonts w:ascii="黑体" w:hAnsi="黑体"/>
          <w:b/>
          <w:sz w:val="28"/>
        </w:rPr>
        <w:t>Action 映射机制</w:t>
      </w:r>
    </w:p>
    <w:p w14:paraId="3CFB929B">
      <w:pPr>
        <w:spacing w:after="0"/>
      </w:pPr>
    </w:p>
    <w:p w14:paraId="77EF5852">
      <w:r>
        <w:rPr>
          <w:rFonts w:ascii="宋体" w:hAnsi="宋体"/>
          <w:sz w:val="24"/>
        </w:rPr>
        <w:t>将 QVR 控制器输入映射到 OpenXR Action。</w:t>
      </w:r>
    </w:p>
    <w:p w14:paraId="5477CCAE">
      <w:pPr>
        <w:spacing w:after="0"/>
      </w:pPr>
    </w:p>
    <w:p w14:paraId="617CC471">
      <w:pPr>
        <w:spacing w:before="360" w:after="240"/>
        <w:ind w:firstLine="0"/>
      </w:pPr>
      <w:r>
        <w:rPr>
          <w:rFonts w:ascii="黑体" w:hAnsi="黑体"/>
          <w:b/>
          <w:sz w:val="32"/>
        </w:rPr>
        <w:t>12.3 手势识别（可选）</w:t>
      </w:r>
    </w:p>
    <w:p w14:paraId="1D49143C">
      <w:pPr>
        <w:spacing w:after="0"/>
      </w:pPr>
    </w:p>
    <w:p w14:paraId="097C0DB3">
      <w:pPr>
        <w:spacing w:before="240" w:after="120"/>
        <w:ind w:firstLine="0"/>
      </w:pPr>
      <w:r>
        <w:rPr>
          <w:rFonts w:ascii="黑体" w:hAnsi="黑体"/>
          <w:b/>
          <w:sz w:val="28"/>
        </w:rPr>
        <w:t>手势检测</w:t>
      </w:r>
    </w:p>
    <w:p w14:paraId="1D790103">
      <w:pPr>
        <w:spacing w:after="0"/>
      </w:pPr>
    </w:p>
    <w:p w14:paraId="12A03342">
      <w:r>
        <w:rPr>
          <w:rFonts w:ascii="宋体" w:hAnsi="宋体"/>
          <w:sz w:val="24"/>
        </w:rPr>
        <w:t>检测手部手势（如果支持）。</w:t>
      </w:r>
    </w:p>
    <w:p w14:paraId="3D623E99">
      <w:pPr>
        <w:spacing w:after="0"/>
      </w:pPr>
    </w:p>
    <w:p w14:paraId="75B3BCC5">
      <w:pPr>
        <w:spacing w:before="240" w:after="120"/>
        <w:ind w:firstLine="0"/>
      </w:pPr>
      <w:r>
        <w:rPr>
          <w:rFonts w:ascii="黑体" w:hAnsi="黑体"/>
          <w:b/>
          <w:sz w:val="28"/>
        </w:rPr>
        <w:t>手势到 Action 映射</w:t>
      </w:r>
    </w:p>
    <w:p w14:paraId="65D7AF7A">
      <w:pPr>
        <w:spacing w:after="0"/>
      </w:pPr>
    </w:p>
    <w:p w14:paraId="6FE43267">
      <w:r>
        <w:rPr>
          <w:rFonts w:ascii="宋体" w:hAnsi="宋体"/>
          <w:sz w:val="24"/>
        </w:rPr>
        <w:t>将手势识别结果映射到 OpenXR Action。</w:t>
      </w:r>
    </w:p>
    <w:p w14:paraId="46AACEBB">
      <w:pPr>
        <w:spacing w:after="0"/>
      </w:pPr>
    </w:p>
    <w:p w14:paraId="51DD0CAD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23F28841">
      <w:pPr>
        <w:spacing w:after="0"/>
      </w:pPr>
    </w:p>
    <w:p w14:paraId="2BBA4234">
      <w:r>
        <w:rPr>
          <w:rFonts w:ascii="宋体" w:hAnsi="宋体"/>
          <w:sz w:val="24"/>
        </w:rPr>
        <w:t>本章介绍了输入系统的实现，包括 Action Set 管理、控制器输入处理和手势识别。</w:t>
      </w:r>
    </w:p>
    <w:p w14:paraId="48E81D41">
      <w:pPr>
        <w:spacing w:after="0"/>
      </w:pPr>
    </w:p>
    <w:p w14:paraId="77A24DD8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0EE41E8E">
      <w:pPr>
        <w:spacing w:after="0"/>
      </w:pPr>
    </w:p>
    <w:p w14:paraId="1FCA4A2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[第13章：事件系统实现](chapter13.md)</w:t>
      </w:r>
    </w:p>
    <w:p w14:paraId="3890FF88">
      <w:pPr>
        <w:spacing w:after="0"/>
      </w:pPr>
    </w:p>
    <w:p w14:paraId="73163941">
      <w:r>
        <w:br w:type="page"/>
      </w:r>
    </w:p>
    <w:p w14:paraId="4F76B936">
      <w:pPr>
        <w:spacing w:before="480" w:after="360"/>
        <w:jc w:val="center"/>
      </w:pPr>
      <w:r>
        <w:rPr>
          <w:rFonts w:ascii="黑体" w:hAnsi="黑体"/>
          <w:b/>
          <w:sz w:val="40"/>
        </w:rPr>
        <w:t>第13章：事件系统实现</w:t>
      </w:r>
    </w:p>
    <w:p w14:paraId="5BE69EB2">
      <w:pPr>
        <w:spacing w:after="0"/>
      </w:pPr>
    </w:p>
    <w:p w14:paraId="09093AAE">
      <w:pPr>
        <w:spacing w:before="360" w:after="240"/>
        <w:ind w:firstLine="0"/>
      </w:pPr>
      <w:r>
        <w:rPr>
          <w:rFonts w:ascii="黑体" w:hAnsi="黑体"/>
          <w:b/>
          <w:sz w:val="32"/>
        </w:rPr>
        <w:t>13.1 事件轮询机制</w:t>
      </w:r>
    </w:p>
    <w:p w14:paraId="5707EF55">
      <w:pPr>
        <w:spacing w:after="0"/>
      </w:pPr>
    </w:p>
    <w:p w14:paraId="456FA0A0">
      <w:pPr>
        <w:spacing w:before="240" w:after="120"/>
        <w:ind w:firstLine="0"/>
      </w:pPr>
      <w:r>
        <w:rPr>
          <w:rFonts w:ascii="黑体" w:hAnsi="黑体"/>
          <w:b/>
          <w:sz w:val="28"/>
        </w:rPr>
        <w:t>xrPollEvent 实现</w:t>
      </w:r>
    </w:p>
    <w:p w14:paraId="56C637F1">
      <w:pPr>
        <w:spacing w:after="0"/>
      </w:pPr>
    </w:p>
    <w:p w14:paraId="72EFC32B">
      <w:r>
        <w:rPr>
          <w:rFonts w:ascii="宋体" w:hAnsi="宋体"/>
          <w:sz w:val="24"/>
        </w:rPr>
        <w:t>轮询并返回下一个可用的事件。</w:t>
      </w:r>
    </w:p>
    <w:p w14:paraId="7C33282C">
      <w:pPr>
        <w:spacing w:after="0"/>
      </w:pPr>
    </w:p>
    <w:p w14:paraId="1BE700C2">
      <w:pPr>
        <w:spacing w:after="0"/>
      </w:pPr>
    </w:p>
    <w:p w14:paraId="20C7544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事件队列管理</w:t>
      </w:r>
    </w:p>
    <w:p w14:paraId="093A790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事件类型识别</w:t>
      </w:r>
    </w:p>
    <w:p w14:paraId="4296838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事件数据填充</w:t>
      </w:r>
    </w:p>
    <w:p w14:paraId="01155777">
      <w:pPr>
        <w:spacing w:before="240" w:after="120"/>
        <w:ind w:firstLine="0"/>
      </w:pPr>
      <w:r>
        <w:rPr>
          <w:rFonts w:ascii="黑体" w:hAnsi="黑体"/>
          <w:b/>
          <w:sz w:val="28"/>
        </w:rPr>
        <w:t>事件队列管理</w:t>
      </w:r>
    </w:p>
    <w:p w14:paraId="27114824">
      <w:pPr>
        <w:spacing w:after="0"/>
      </w:pPr>
    </w:p>
    <w:p w14:paraId="13E8667C">
      <w:r>
        <w:rPr>
          <w:rFonts w:ascii="宋体" w:hAnsi="宋体"/>
          <w:sz w:val="24"/>
        </w:rPr>
        <w:t>使用队列管理异步事件：</w:t>
      </w:r>
    </w:p>
    <w:p w14:paraId="3C8A507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事件入队</w:t>
      </w:r>
    </w:p>
    <w:p w14:paraId="4096EF4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事件出队</w:t>
      </w:r>
    </w:p>
    <w:p w14:paraId="4AAF545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队列清理</w:t>
      </w:r>
    </w:p>
    <w:p w14:paraId="022679D0">
      <w:pPr>
        <w:spacing w:before="360" w:after="240"/>
        <w:ind w:firstLine="0"/>
      </w:pPr>
      <w:r>
        <w:rPr>
          <w:rFonts w:ascii="黑体" w:hAnsi="黑体"/>
          <w:b/>
          <w:sz w:val="32"/>
        </w:rPr>
        <w:t>13.2 事件类型处理</w:t>
      </w:r>
    </w:p>
    <w:p w14:paraId="797909F1">
      <w:pPr>
        <w:spacing w:after="0"/>
      </w:pPr>
    </w:p>
    <w:p w14:paraId="2D4F10E3">
      <w:pPr>
        <w:spacing w:before="240" w:after="120"/>
        <w:ind w:firstLine="0"/>
      </w:pPr>
      <w:r>
        <w:rPr>
          <w:rFonts w:ascii="黑体" w:hAnsi="黑体"/>
          <w:b/>
          <w:sz w:val="28"/>
        </w:rPr>
        <w:t>Session 事件</w:t>
      </w:r>
    </w:p>
    <w:p w14:paraId="5BCF368F">
      <w:pPr>
        <w:spacing w:after="0"/>
      </w:pPr>
    </w:p>
    <w:p w14:paraId="50EE990B">
      <w:r>
        <w:rPr>
          <w:rFonts w:ascii="宋体" w:hAnsi="宋体"/>
          <w:sz w:val="24"/>
        </w:rPr>
        <w:t>处理 Session 相关事件：</w:t>
      </w:r>
    </w:p>
    <w:p w14:paraId="2C8BE6B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Session 状态变化</w:t>
      </w:r>
    </w:p>
    <w:p w14:paraId="0EC715A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Session 丢失</w:t>
      </w:r>
    </w:p>
    <w:p w14:paraId="44F4929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Session 恢复</w:t>
      </w:r>
    </w:p>
    <w:p w14:paraId="0C167D5D">
      <w:pPr>
        <w:spacing w:before="240" w:after="120"/>
        <w:ind w:firstLine="0"/>
      </w:pPr>
      <w:r>
        <w:rPr>
          <w:rFonts w:ascii="黑体" w:hAnsi="黑体"/>
          <w:b/>
          <w:sz w:val="28"/>
        </w:rPr>
        <w:t>输入事件</w:t>
      </w:r>
    </w:p>
    <w:p w14:paraId="098270C3">
      <w:pPr>
        <w:spacing w:after="0"/>
      </w:pPr>
    </w:p>
    <w:p w14:paraId="4F39B82A">
      <w:r>
        <w:rPr>
          <w:rFonts w:ascii="宋体" w:hAnsi="宋体"/>
          <w:sz w:val="24"/>
        </w:rPr>
        <w:t>处理输入相关事件：</w:t>
      </w:r>
    </w:p>
    <w:p w14:paraId="46FD722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控制器连接</w:t>
      </w:r>
    </w:p>
    <w:p w14:paraId="588B8AD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控制器断开</w:t>
      </w:r>
    </w:p>
    <w:p w14:paraId="6B5A780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输入状态变化</w:t>
      </w:r>
    </w:p>
    <w:p w14:paraId="43ED0A5E">
      <w:pPr>
        <w:spacing w:before="240" w:after="120"/>
        <w:ind w:firstLine="0"/>
      </w:pPr>
      <w:r>
        <w:rPr>
          <w:rFonts w:ascii="黑体" w:hAnsi="黑体"/>
          <w:b/>
          <w:sz w:val="28"/>
        </w:rPr>
        <w:t>系统事件</w:t>
      </w:r>
    </w:p>
    <w:p w14:paraId="3B98533A">
      <w:pPr>
        <w:spacing w:after="0"/>
      </w:pPr>
    </w:p>
    <w:p w14:paraId="71746283">
      <w:r>
        <w:rPr>
          <w:rFonts w:ascii="宋体" w:hAnsi="宋体"/>
          <w:sz w:val="24"/>
        </w:rPr>
        <w:t>处理系统相关事件：</w:t>
      </w:r>
    </w:p>
    <w:p w14:paraId="1D9C243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系统挂起</w:t>
      </w:r>
    </w:p>
    <w:p w14:paraId="36FD314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系统恢复</w:t>
      </w:r>
    </w:p>
    <w:p w14:paraId="76A12ED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实例丢失</w:t>
      </w:r>
    </w:p>
    <w:p w14:paraId="479F7F32">
      <w:pPr>
        <w:spacing w:before="360" w:after="240"/>
        <w:ind w:firstLine="0"/>
      </w:pPr>
      <w:r>
        <w:rPr>
          <w:rFonts w:ascii="黑体" w:hAnsi="黑体"/>
          <w:b/>
          <w:sz w:val="32"/>
        </w:rPr>
        <w:t>13.3 异步事件处理</w:t>
      </w:r>
    </w:p>
    <w:p w14:paraId="29BB8286">
      <w:pPr>
        <w:spacing w:after="0"/>
      </w:pPr>
    </w:p>
    <w:p w14:paraId="765E30A1">
      <w:pPr>
        <w:spacing w:before="240" w:after="120"/>
        <w:ind w:firstLine="0"/>
      </w:pPr>
      <w:r>
        <w:rPr>
          <w:rFonts w:ascii="黑体" w:hAnsi="黑体"/>
          <w:b/>
          <w:sz w:val="28"/>
        </w:rPr>
        <w:t>事件回调机制</w:t>
      </w:r>
    </w:p>
    <w:p w14:paraId="134BE4F7">
      <w:pPr>
        <w:spacing w:after="0"/>
      </w:pPr>
    </w:p>
    <w:p w14:paraId="1D956ACA">
      <w:r>
        <w:rPr>
          <w:rFonts w:ascii="宋体" w:hAnsi="宋体"/>
          <w:sz w:val="24"/>
        </w:rPr>
        <w:t>提供事件回调机制（如果支持）。</w:t>
      </w:r>
    </w:p>
    <w:p w14:paraId="1FD2F40A">
      <w:pPr>
        <w:spacing w:after="0"/>
      </w:pPr>
    </w:p>
    <w:p w14:paraId="0BC1513A">
      <w:pPr>
        <w:spacing w:before="240" w:after="120"/>
        <w:ind w:firstLine="0"/>
      </w:pPr>
      <w:r>
        <w:rPr>
          <w:rFonts w:ascii="黑体" w:hAnsi="黑体"/>
          <w:b/>
          <w:sz w:val="28"/>
        </w:rPr>
        <w:t>线程安全处理</w:t>
      </w:r>
    </w:p>
    <w:p w14:paraId="3AB3E9FE">
      <w:pPr>
        <w:spacing w:after="0"/>
      </w:pPr>
    </w:p>
    <w:p w14:paraId="476BDE3A">
      <w:r>
        <w:rPr>
          <w:rFonts w:ascii="宋体" w:hAnsi="宋体"/>
          <w:sz w:val="24"/>
        </w:rPr>
        <w:t>确保事件处理的线程安全。</w:t>
      </w:r>
    </w:p>
    <w:p w14:paraId="37C9D61F">
      <w:pPr>
        <w:spacing w:after="0"/>
      </w:pPr>
    </w:p>
    <w:p w14:paraId="7E955869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0F105534">
      <w:pPr>
        <w:spacing w:after="0"/>
      </w:pPr>
    </w:p>
    <w:p w14:paraId="7197C517">
      <w:r>
        <w:rPr>
          <w:rFonts w:ascii="宋体" w:hAnsi="宋体"/>
          <w:sz w:val="24"/>
        </w:rPr>
        <w:t>本章介绍了事件系统的实现，包括事件轮询、事件类型处理和异步事件处理。</w:t>
      </w:r>
    </w:p>
    <w:p w14:paraId="0DC81601">
      <w:pPr>
        <w:spacing w:after="0"/>
      </w:pPr>
    </w:p>
    <w:p w14:paraId="05E9B6DC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1D4CB7CF">
      <w:pPr>
        <w:spacing w:after="0"/>
      </w:pPr>
    </w:p>
    <w:p w14:paraId="5F86503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[第14章：平台集成实现](chapter14.md)</w:t>
      </w:r>
    </w:p>
    <w:p w14:paraId="4B8F6B4D">
      <w:pPr>
        <w:spacing w:after="0"/>
      </w:pPr>
    </w:p>
    <w:p w14:paraId="4B8B5D6C">
      <w:r>
        <w:br w:type="page"/>
      </w:r>
    </w:p>
    <w:p w14:paraId="3A4CFD1D">
      <w:pPr>
        <w:spacing w:before="480" w:after="360"/>
        <w:jc w:val="center"/>
      </w:pPr>
      <w:r>
        <w:rPr>
          <w:rFonts w:ascii="黑体" w:hAnsi="黑体"/>
          <w:b/>
          <w:sz w:val="40"/>
        </w:rPr>
        <w:t>第14章：平台集成实现</w:t>
      </w:r>
    </w:p>
    <w:p w14:paraId="55490DF4">
      <w:pPr>
        <w:spacing w:after="0"/>
      </w:pPr>
    </w:p>
    <w:p w14:paraId="3F377D9D">
      <w:pPr>
        <w:spacing w:before="360" w:after="240"/>
        <w:ind w:firstLine="0"/>
      </w:pPr>
      <w:r>
        <w:rPr>
          <w:rFonts w:ascii="黑体" w:hAnsi="黑体"/>
          <w:b/>
          <w:sz w:val="32"/>
        </w:rPr>
        <w:t>14.1 Android 平台集成</w:t>
      </w:r>
    </w:p>
    <w:p w14:paraId="20E2EBEE">
      <w:pPr>
        <w:spacing w:after="0"/>
      </w:pPr>
    </w:p>
    <w:p w14:paraId="3FDBEA22">
      <w:pPr>
        <w:spacing w:before="240" w:after="120"/>
        <w:ind w:firstLine="0"/>
      </w:pPr>
      <w:r>
        <w:rPr>
          <w:rFonts w:ascii="黑体" w:hAnsi="黑体"/>
          <w:b/>
          <w:sz w:val="28"/>
        </w:rPr>
        <w:t>JNI 桥接实现</w:t>
      </w:r>
    </w:p>
    <w:p w14:paraId="59D7EBC1">
      <w:pPr>
        <w:spacing w:after="0"/>
      </w:pPr>
    </w:p>
    <w:p w14:paraId="3867F437">
      <w:r>
        <w:rPr>
          <w:rFonts w:ascii="宋体" w:hAnsi="宋体"/>
          <w:sz w:val="24"/>
        </w:rPr>
        <w:t>实现 JNI 桥接，连接 Java 层和 Native 层。</w:t>
      </w:r>
    </w:p>
    <w:p w14:paraId="2EA67590">
      <w:pPr>
        <w:spacing w:after="0"/>
      </w:pPr>
    </w:p>
    <w:p w14:paraId="032CFF74">
      <w:pPr>
        <w:spacing w:after="0"/>
      </w:pPr>
    </w:p>
    <w:p w14:paraId="6881C84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JNIEXPORT jint JNICALL JNI_OnLoad(JavaVM* vm, void* reserved)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初始化 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InitializeXRRuntime();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JNI_VERSION_1_6;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54373CB">
      <w:pPr>
        <w:spacing w:after="0"/>
      </w:pPr>
    </w:p>
    <w:p w14:paraId="5EA12B62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Activity 集成</w:t>
      </w:r>
    </w:p>
    <w:p w14:paraId="267A570E">
      <w:pPr>
        <w:spacing w:after="0"/>
      </w:pPr>
    </w:p>
    <w:p w14:paraId="12FA4F6F">
      <w:r>
        <w:rPr>
          <w:rFonts w:ascii="宋体" w:hAnsi="宋体"/>
          <w:sz w:val="24"/>
        </w:rPr>
        <w:t>集成 Android Activity 生命周期。</w:t>
      </w:r>
    </w:p>
    <w:p w14:paraId="4A113630">
      <w:pPr>
        <w:spacing w:after="0"/>
      </w:pPr>
    </w:p>
    <w:p w14:paraId="59FD5729">
      <w:pPr>
        <w:spacing w:before="240" w:after="120"/>
        <w:ind w:firstLine="0"/>
      </w:pPr>
      <w:r>
        <w:rPr>
          <w:rFonts w:ascii="黑体" w:hAnsi="黑体"/>
          <w:b/>
          <w:sz w:val="28"/>
        </w:rPr>
        <w:t>EGL 上下文管理</w:t>
      </w:r>
    </w:p>
    <w:p w14:paraId="27C3E925">
      <w:pPr>
        <w:spacing w:after="0"/>
      </w:pPr>
    </w:p>
    <w:p w14:paraId="38FB0EC3">
      <w:r>
        <w:rPr>
          <w:rFonts w:ascii="宋体" w:hAnsi="宋体"/>
          <w:sz w:val="24"/>
        </w:rPr>
        <w:t>管理 EGL 显示、上下文和表面。</w:t>
      </w:r>
    </w:p>
    <w:p w14:paraId="714F92E9">
      <w:pPr>
        <w:spacing w:after="0"/>
      </w:pPr>
    </w:p>
    <w:p w14:paraId="45CCE039">
      <w:pPr>
        <w:spacing w:before="360" w:after="240"/>
        <w:ind w:firstLine="0"/>
      </w:pPr>
      <w:r>
        <w:rPr>
          <w:rFonts w:ascii="黑体" w:hAnsi="黑体"/>
          <w:b/>
          <w:sz w:val="32"/>
        </w:rPr>
        <w:t>14.2 QVR API 集成</w:t>
      </w:r>
    </w:p>
    <w:p w14:paraId="0A5DDC58">
      <w:pPr>
        <w:spacing w:after="0"/>
      </w:pPr>
    </w:p>
    <w:p w14:paraId="06CAA548">
      <w:pPr>
        <w:spacing w:before="240" w:after="120"/>
        <w:ind w:firstLine="0"/>
      </w:pPr>
      <w:r>
        <w:rPr>
          <w:rFonts w:ascii="黑体" w:hAnsi="黑体"/>
          <w:b/>
          <w:sz w:val="28"/>
        </w:rPr>
        <w:t>QVR Service Client</w:t>
      </w:r>
    </w:p>
    <w:p w14:paraId="7C2C5CDA">
      <w:pPr>
        <w:spacing w:after="0"/>
      </w:pPr>
    </w:p>
    <w:p w14:paraId="1DC0A4D1">
      <w:r>
        <w:rPr>
          <w:rFonts w:ascii="宋体" w:hAnsi="宋体"/>
          <w:sz w:val="24"/>
        </w:rPr>
        <w:t>初始化和管理 QVR Service Client。</w:t>
      </w:r>
    </w:p>
    <w:p w14:paraId="6910634F">
      <w:pPr>
        <w:spacing w:after="0"/>
      </w:pPr>
    </w:p>
    <w:p w14:paraId="48DC759F">
      <w:pPr>
        <w:spacing w:before="240" w:after="120"/>
        <w:ind w:firstLine="0"/>
      </w:pPr>
      <w:r>
        <w:rPr>
          <w:rFonts w:ascii="黑体" w:hAnsi="黑体"/>
          <w:b/>
          <w:sz w:val="28"/>
        </w:rPr>
        <w:t>VR Mode 管理</w:t>
      </w:r>
    </w:p>
    <w:p w14:paraId="2F4D2BB2">
      <w:pPr>
        <w:spacing w:after="0"/>
      </w:pPr>
    </w:p>
    <w:p w14:paraId="13FDB69F">
      <w:r>
        <w:rPr>
          <w:rFonts w:ascii="宋体" w:hAnsi="宋体"/>
          <w:sz w:val="24"/>
        </w:rPr>
        <w:t>启动和停止 VR 模式。</w:t>
      </w:r>
    </w:p>
    <w:p w14:paraId="441FAAD2">
      <w:pPr>
        <w:spacing w:after="0"/>
      </w:pPr>
    </w:p>
    <w:p w14:paraId="4C880FCF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性能级别管理</w:t>
      </w:r>
    </w:p>
    <w:p w14:paraId="30F65F10">
      <w:pPr>
        <w:spacing w:after="0"/>
      </w:pPr>
    </w:p>
    <w:p w14:paraId="3DCBF26A">
      <w:r>
        <w:rPr>
          <w:rFonts w:ascii="宋体" w:hAnsi="宋体"/>
          <w:sz w:val="24"/>
        </w:rPr>
        <w:t>管理 CPU/GPU 性能级别。</w:t>
      </w:r>
    </w:p>
    <w:p w14:paraId="4FBA5D72">
      <w:pPr>
        <w:spacing w:after="0"/>
      </w:pPr>
    </w:p>
    <w:p w14:paraId="6C3FBA14">
      <w:pPr>
        <w:spacing w:before="360" w:after="240"/>
        <w:ind w:firstLine="0"/>
      </w:pPr>
      <w:r>
        <w:rPr>
          <w:rFonts w:ascii="黑体" w:hAnsi="黑体"/>
          <w:b/>
          <w:sz w:val="32"/>
        </w:rPr>
        <w:t>14.3 时间戳处理</w:t>
      </w:r>
    </w:p>
    <w:p w14:paraId="24D1CC1A">
      <w:pPr>
        <w:spacing w:after="0"/>
      </w:pPr>
    </w:p>
    <w:p w14:paraId="1C20158E">
      <w:pPr>
        <w:spacing w:before="240" w:after="120"/>
        <w:ind w:firstLine="0"/>
      </w:pPr>
      <w:r>
        <w:rPr>
          <w:rFonts w:ascii="黑体" w:hAnsi="黑体"/>
          <w:b/>
          <w:sz w:val="28"/>
        </w:rPr>
        <w:t>时间戳转换</w:t>
      </w:r>
    </w:p>
    <w:p w14:paraId="0AD768CC">
      <w:pPr>
        <w:spacing w:after="0"/>
      </w:pPr>
    </w:p>
    <w:p w14:paraId="088D6171">
      <w:r>
        <w:rPr>
          <w:rFonts w:ascii="宋体" w:hAnsi="宋体"/>
          <w:sz w:val="24"/>
        </w:rPr>
        <w:t>在 OpenXR 时间戳和 QVR 时间戳之间转换。</w:t>
      </w:r>
    </w:p>
    <w:p w14:paraId="74396925">
      <w:pPr>
        <w:spacing w:after="0"/>
      </w:pPr>
    </w:p>
    <w:p w14:paraId="06FD5352">
      <w:pPr>
        <w:spacing w:before="240" w:after="120"/>
        <w:ind w:firstLine="0"/>
      </w:pPr>
      <w:r>
        <w:rPr>
          <w:rFonts w:ascii="黑体" w:hAnsi="黑体"/>
          <w:b/>
          <w:sz w:val="28"/>
        </w:rPr>
        <w:t>Tracker-Android Offset</w:t>
      </w:r>
    </w:p>
    <w:p w14:paraId="017B342F">
      <w:pPr>
        <w:spacing w:after="0"/>
      </w:pPr>
    </w:p>
    <w:p w14:paraId="0403B5B2">
      <w:r>
        <w:rPr>
          <w:rFonts w:ascii="宋体" w:hAnsi="宋体"/>
          <w:sz w:val="24"/>
        </w:rPr>
        <w:t>处理追踪器和 Android 系统之间的时间偏移。</w:t>
      </w:r>
    </w:p>
    <w:p w14:paraId="3DC98A3F">
      <w:pPr>
        <w:spacing w:after="0"/>
      </w:pPr>
    </w:p>
    <w:p w14:paraId="57EBE1F2">
      <w:pPr>
        <w:spacing w:before="240" w:after="120"/>
        <w:ind w:firstLine="0"/>
      </w:pPr>
      <w:r>
        <w:rPr>
          <w:rFonts w:ascii="黑体" w:hAnsi="黑体"/>
          <w:b/>
          <w:sz w:val="28"/>
        </w:rPr>
        <w:t>时间同步</w:t>
      </w:r>
    </w:p>
    <w:p w14:paraId="38A66CFF">
      <w:pPr>
        <w:spacing w:after="0"/>
      </w:pPr>
    </w:p>
    <w:p w14:paraId="5DA56472">
      <w:r>
        <w:rPr>
          <w:rFonts w:ascii="宋体" w:hAnsi="宋体"/>
          <w:sz w:val="24"/>
        </w:rPr>
        <w:t>确保时间戳的同步和准确性。</w:t>
      </w:r>
    </w:p>
    <w:p w14:paraId="08D77F97">
      <w:pPr>
        <w:spacing w:after="0"/>
      </w:pPr>
    </w:p>
    <w:p w14:paraId="7935A571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1BED9A1E">
      <w:pPr>
        <w:spacing w:after="0"/>
      </w:pPr>
    </w:p>
    <w:p w14:paraId="13B50614">
      <w:r>
        <w:rPr>
          <w:rFonts w:ascii="宋体" w:hAnsi="宋体"/>
          <w:sz w:val="24"/>
        </w:rPr>
        <w:t>本章介绍了平台集成的实现，包括 Android 平台集成、QVR API 集成和时间戳处理。</w:t>
      </w:r>
    </w:p>
    <w:p w14:paraId="0A4574DD">
      <w:pPr>
        <w:spacing w:after="0"/>
      </w:pPr>
    </w:p>
    <w:p w14:paraId="3B5555A5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2F74D9F5">
      <w:pPr>
        <w:spacing w:after="0"/>
      </w:pPr>
    </w:p>
    <w:p w14:paraId="6FCC9B9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[第15章：运行时库文件部署](../part4/chapter15.md)</w:t>
      </w:r>
    </w:p>
    <w:p w14:paraId="2AAC5075">
      <w:pPr>
        <w:spacing w:after="0"/>
      </w:pPr>
    </w:p>
    <w:p w14:paraId="08E63901">
      <w:r>
        <w:br w:type="page"/>
      </w:r>
    </w:p>
    <w:p w14:paraId="45034937">
      <w:pPr>
        <w:spacing w:before="480" w:after="360"/>
        <w:jc w:val="center"/>
      </w:pPr>
      <w:r>
        <w:rPr>
          <w:rFonts w:ascii="黑体" w:hAnsi="黑体"/>
          <w:b/>
          <w:sz w:val="40"/>
        </w:rPr>
        <w:t>第15章：运行时库文件部署</w:t>
      </w:r>
    </w:p>
    <w:p w14:paraId="0892257F">
      <w:pPr>
        <w:spacing w:after="0"/>
      </w:pPr>
    </w:p>
    <w:p w14:paraId="7DCF2AB9">
      <w:pPr>
        <w:spacing w:before="360" w:after="240"/>
        <w:ind w:firstLine="0"/>
      </w:pPr>
      <w:r>
        <w:rPr>
          <w:rFonts w:ascii="黑体" w:hAnsi="黑体"/>
          <w:b/>
          <w:sz w:val="32"/>
        </w:rPr>
        <w:t>15.1 应用级部署</w:t>
      </w:r>
    </w:p>
    <w:p w14:paraId="77BB900F">
      <w:pPr>
        <w:spacing w:after="0"/>
      </w:pPr>
    </w:p>
    <w:p w14:paraId="7CA7C9BD">
      <w:pPr>
        <w:spacing w:before="240" w:after="120"/>
        <w:ind w:firstLine="0"/>
      </w:pPr>
      <w:r>
        <w:rPr>
          <w:rFonts w:ascii="黑体" w:hAnsi="黑体"/>
          <w:b/>
          <w:sz w:val="28"/>
        </w:rPr>
        <w:t>jniLibs 目录配置</w:t>
      </w:r>
    </w:p>
    <w:p w14:paraId="00F48843">
      <w:pPr>
        <w:spacing w:after="0"/>
      </w:pPr>
    </w:p>
    <w:p w14:paraId="32CBE445">
      <w:pPr>
        <w:spacing w:after="0"/>
      </w:pPr>
    </w:p>
    <w:p w14:paraId="617EB9E7">
      <w:r>
        <w:rPr>
          <w:rFonts w:ascii="宋体" w:hAnsi="宋体"/>
          <w:sz w:val="24"/>
        </w:rPr>
        <w:t xml:space="preserve">将编译好的 </w:t>
      </w:r>
      <w:r>
        <w:rPr>
          <w:rFonts w:ascii="Courier New" w:hAnsi="Courier New"/>
          <w:sz w:val="20"/>
        </w:rPr>
        <w:t>libxrruntime.so</w:t>
      </w:r>
      <w:r>
        <w:rPr>
          <w:rFonts w:ascii="宋体" w:hAnsi="宋体"/>
          <w:sz w:val="24"/>
        </w:rPr>
        <w:t xml:space="preserve"> 文件复制到应用的 </w:t>
      </w:r>
      <w:r>
        <w:rPr>
          <w:rFonts w:ascii="Courier New" w:hAnsi="Courier New"/>
          <w:sz w:val="20"/>
        </w:rPr>
        <w:t>jniLibs</w:t>
      </w:r>
      <w:r>
        <w:rPr>
          <w:rFonts w:ascii="宋体" w:hAnsi="宋体"/>
          <w:sz w:val="24"/>
        </w:rPr>
        <w:t xml:space="preserve"> 目录：</w:t>
      </w:r>
    </w:p>
    <w:p w14:paraId="798DC607">
      <w:pPr>
        <w:spacing w:after="0"/>
      </w:pPr>
    </w:p>
    <w:p w14:paraId="0F78E02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your-app/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└── src/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└── main/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└── jniLibs/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└── arm64-v8a/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└── libxrruntime.so</w:t>
      </w:r>
    </w:p>
    <w:p w14:paraId="267E7A32">
      <w:pPr>
        <w:spacing w:after="0"/>
      </w:pPr>
    </w:p>
    <w:p w14:paraId="47F848DA">
      <w:r>
        <w:rPr>
          <w:rFonts w:ascii="宋体" w:hAnsi="宋体"/>
          <w:sz w:val="24"/>
        </w:rPr>
        <w:t>&gt; 截图位置: 此处应添加 Android Studio 项目结构截图，显示 jniLibs 目录结构</w:t>
      </w:r>
    </w:p>
    <w:p w14:paraId="380E3BC2">
      <w:pPr>
        <w:spacing w:after="0"/>
      </w:pPr>
    </w:p>
    <w:p w14:paraId="05E62284">
      <w:pPr>
        <w:spacing w:after="0"/>
      </w:pPr>
    </w:p>
    <w:p w14:paraId="44049553">
      <w:r>
        <w:rPr>
          <w:rFonts w:ascii="宋体" w:hAnsi="宋体"/>
          <w:sz w:val="24"/>
        </w:rPr>
        <w:t>Windows:</w:t>
      </w:r>
    </w:p>
    <w:p w14:paraId="5B50F3B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New-Item -ItemType Directory -Force -Path "app\src\main\jniLibs\arm64-v8a"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Copy-Item "path\to\libxrruntime.so" "app\src\main\jniLibs\arm64-v8a\"</w:t>
      </w:r>
    </w:p>
    <w:p w14:paraId="1AC76EBD">
      <w:pPr>
        <w:spacing w:after="0"/>
      </w:pPr>
    </w:p>
    <w:p w14:paraId="67886A15">
      <w:r>
        <w:rPr>
          <w:rFonts w:ascii="宋体" w:hAnsi="宋体"/>
          <w:sz w:val="24"/>
        </w:rPr>
        <w:t>Linux/macOS:</w:t>
      </w:r>
    </w:p>
    <w:p w14:paraId="6AF3131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mkdir -p app/src/main/jniLibs/arm64-v8a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cp path/to/libxrruntime.so app/src/main/jniLibs/arm64-v8a/</w:t>
      </w:r>
    </w:p>
    <w:p w14:paraId="34C7B87A">
      <w:pPr>
        <w:spacing w:after="0"/>
      </w:pPr>
    </w:p>
    <w:p w14:paraId="57128FEA">
      <w:pPr>
        <w:spacing w:before="240" w:after="120"/>
        <w:ind w:firstLine="0"/>
      </w:pPr>
      <w:r>
        <w:rPr>
          <w:rFonts w:ascii="黑体" w:hAnsi="黑体"/>
          <w:b/>
          <w:sz w:val="28"/>
        </w:rPr>
        <w:t>APK 打包集成</w:t>
      </w:r>
    </w:p>
    <w:p w14:paraId="1D60B361">
      <w:pPr>
        <w:spacing w:after="0"/>
      </w:pPr>
    </w:p>
    <w:p w14:paraId="74B83654">
      <w:pPr>
        <w:spacing w:after="0"/>
      </w:pPr>
    </w:p>
    <w:p w14:paraId="7D80F29B">
      <w:r>
        <w:rPr>
          <w:rFonts w:ascii="宋体" w:hAnsi="宋体"/>
          <w:sz w:val="24"/>
        </w:rPr>
        <w:t xml:space="preserve">确保在 </w:t>
      </w:r>
      <w:r>
        <w:rPr>
          <w:rFonts w:ascii="Courier New" w:hAnsi="Courier New"/>
          <w:sz w:val="20"/>
        </w:rPr>
        <w:t>app/build.gradle</w:t>
      </w:r>
      <w:r>
        <w:rPr>
          <w:rFonts w:ascii="宋体" w:hAnsi="宋体"/>
          <w:sz w:val="24"/>
        </w:rPr>
        <w:t xml:space="preserve"> 中配置了正确的 ABI：</w:t>
      </w:r>
    </w:p>
    <w:p w14:paraId="47AB46EE">
      <w:pPr>
        <w:spacing w:after="0"/>
      </w:pPr>
    </w:p>
    <w:p w14:paraId="1C6FF6E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defaultConfig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ndk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abiFilters 'arm64-v8a'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AE30063">
      <w:pPr>
        <w:spacing w:after="0"/>
      </w:pPr>
    </w:p>
    <w:p w14:paraId="04496A39">
      <w:pPr>
        <w:spacing w:after="0"/>
      </w:pPr>
    </w:p>
    <w:p w14:paraId="474615CF">
      <w:r>
        <w:rPr>
          <w:rFonts w:ascii="宋体" w:hAnsi="宋体"/>
          <w:sz w:val="24"/>
        </w:rPr>
        <w:t xml:space="preserve">构建 APK 后，可以验证 </w:t>
      </w:r>
      <w:r>
        <w:rPr>
          <w:rFonts w:ascii="Courier New" w:hAnsi="Courier New"/>
          <w:sz w:val="20"/>
        </w:rPr>
        <w:t>.so</w:t>
      </w:r>
      <w:r>
        <w:rPr>
          <w:rFonts w:ascii="宋体" w:hAnsi="宋体"/>
          <w:sz w:val="24"/>
        </w:rPr>
        <w:t xml:space="preserve"> 文件是否包含：</w:t>
      </w:r>
    </w:p>
    <w:p w14:paraId="687B66A6">
      <w:pPr>
        <w:spacing w:after="0"/>
      </w:pPr>
    </w:p>
    <w:p w14:paraId="20FA0379">
      <w:r>
        <w:rPr>
          <w:rFonts w:ascii="宋体" w:hAnsi="宋体"/>
          <w:sz w:val="24"/>
        </w:rPr>
        <w:t>Windows:</w:t>
      </w:r>
    </w:p>
    <w:p w14:paraId="5CE2FBA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解压 APK（APK 是 ZIP 格式）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Expand-Archive -Path app-debug.apk -DestinationPath apk_extracted -Force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.so 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Test-Path apk_extracted\lib\arm64-v8a\libxrruntime.so</w:t>
      </w:r>
    </w:p>
    <w:p w14:paraId="5A19C3CC">
      <w:pPr>
        <w:spacing w:after="0"/>
      </w:pPr>
    </w:p>
    <w:p w14:paraId="3FF0D19B">
      <w:r>
        <w:rPr>
          <w:rFonts w:ascii="宋体" w:hAnsi="宋体"/>
          <w:sz w:val="24"/>
        </w:rPr>
        <w:t>Linux/macOS:</w:t>
      </w:r>
    </w:p>
    <w:p w14:paraId="7C110BA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解压 APK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unzip -q app-debug.apk -d apk_extracted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检查 .so 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test -f apk_extracted/lib/arm64-v8a/libxrruntime.so &amp;&amp; echo "文件存在"</w:t>
      </w:r>
    </w:p>
    <w:p w14:paraId="00E27C5C">
      <w:pPr>
        <w:spacing w:after="0"/>
      </w:pPr>
    </w:p>
    <w:p w14:paraId="2E49A0A8">
      <w:pPr>
        <w:spacing w:before="240" w:after="120"/>
        <w:ind w:firstLine="0"/>
      </w:pPr>
      <w:r>
        <w:rPr>
          <w:rFonts w:ascii="黑体" w:hAnsi="黑体"/>
          <w:b/>
          <w:sz w:val="28"/>
        </w:rPr>
        <w:t>库加载机制</w:t>
      </w:r>
    </w:p>
    <w:p w14:paraId="4622EF58">
      <w:pPr>
        <w:spacing w:after="0"/>
      </w:pPr>
    </w:p>
    <w:p w14:paraId="4A833155">
      <w:pPr>
        <w:spacing w:after="0"/>
      </w:pPr>
    </w:p>
    <w:p w14:paraId="039BC4A3">
      <w:r>
        <w:rPr>
          <w:rFonts w:ascii="宋体" w:hAnsi="宋体"/>
          <w:sz w:val="24"/>
        </w:rPr>
        <w:t>在 Java/Kotlin 代码中加载库：</w:t>
      </w:r>
    </w:p>
    <w:p w14:paraId="066F301A">
      <w:pPr>
        <w:spacing w:after="0"/>
      </w:pPr>
    </w:p>
    <w:p w14:paraId="5D3AE61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MainActivity extends Activity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static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// 加载 XR Runtime 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// 注意：库名是 "xrruntime"，不需要 "lib" 前缀和 ".so" 后缀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Log.i("XR", "XR Runtime library loaded successfully");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 catch (UnsatisfiedLinkError 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Log.e("XR", "Failed to load XR Runtime library", 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onCreate(Bundle savedInstanceState)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super.onCreate(savedInstanceState);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库已加载，可以使用 OpenXR API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7D32B4F">
      <w:pPr>
        <w:spacing w:after="0"/>
      </w:pPr>
    </w:p>
    <w:p w14:paraId="1998C5F8">
      <w:pPr>
        <w:spacing w:after="0"/>
      </w:pPr>
    </w:p>
    <w:p w14:paraId="46F7C6D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class MainActivity : Activity()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companion object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init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System.loadLibrary("xrruntime")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Log.i("XR", "XR Runtime library loaded successfully")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 catch (e: UnsatisfiedLinkError)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Log.e("XR", "Failed to load XR Runtime library", 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override fun onCreate(savedInstanceState: Bundle?)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super.onCreate(savedInstanceState)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409ADC7">
      <w:pPr>
        <w:spacing w:after="0"/>
      </w:pPr>
    </w:p>
    <w:p w14:paraId="42150C66">
      <w:pPr>
        <w:spacing w:after="0"/>
      </w:pPr>
    </w:p>
    <w:p w14:paraId="6FF98A1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推荐: 在静态初始化块中加载（如上例）</w:t>
      </w:r>
    </w:p>
    <w:p w14:paraId="3602594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备选: 在 `Application.onCreate()` 中加载</w:t>
      </w:r>
    </w:p>
    <w:p w14:paraId="75ACD58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避免: 在需要时才加载（可能导致延迟）</w:t>
      </w:r>
    </w:p>
    <w:p w14:paraId="6688C184">
      <w:pPr>
        <w:spacing w:before="360" w:after="240"/>
        <w:ind w:firstLine="0"/>
      </w:pPr>
      <w:r>
        <w:rPr>
          <w:rFonts w:ascii="黑体" w:hAnsi="黑体"/>
          <w:b/>
          <w:sz w:val="32"/>
        </w:rPr>
        <w:t>15.2 系统级部署</w:t>
      </w:r>
    </w:p>
    <w:p w14:paraId="369D14EC">
      <w:pPr>
        <w:spacing w:after="0"/>
      </w:pPr>
    </w:p>
    <w:p w14:paraId="4470D1CA">
      <w:pPr>
        <w:spacing w:before="240" w:after="120"/>
        <w:ind w:firstLine="0"/>
      </w:pPr>
      <w:r>
        <w:rPr>
          <w:rFonts w:ascii="黑体" w:hAnsi="黑体"/>
          <w:b/>
          <w:sz w:val="28"/>
        </w:rPr>
        <w:t>推送到 /system/lib64</w:t>
      </w:r>
    </w:p>
    <w:p w14:paraId="712BDC18">
      <w:pPr>
        <w:spacing w:after="0"/>
      </w:pPr>
    </w:p>
    <w:p w14:paraId="5DE8F913">
      <w:pPr>
        <w:spacing w:after="0"/>
      </w:pPr>
    </w:p>
    <w:p w14:paraId="044B128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Root 权限</w:t>
      </w:r>
    </w:p>
    <w:p w14:paraId="4D85C8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设备已解锁 Bootloader（某些设备需要）</w:t>
      </w:r>
    </w:p>
    <w:p w14:paraId="420541E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ADB 已连接</w:t>
      </w:r>
    </w:p>
    <w:p w14:paraId="3889C2F5">
      <w:pPr>
        <w:spacing w:after="0"/>
      </w:pPr>
    </w:p>
    <w:p w14:paraId="54DE3487">
      <w:r>
        <w:rPr>
          <w:rFonts w:ascii="宋体" w:hAnsi="宋体"/>
          <w:sz w:val="24"/>
        </w:rPr>
        <w:t>Windows PowerShell:</w:t>
      </w:r>
    </w:p>
    <w:p w14:paraId="1FB315A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1. 获取 root 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root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2. 重新挂载系统分区为可写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remount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3. 推送 .so 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$soFile = "app\build\outputs\jniLibs\arm64-v8a\libxrruntime.so"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push $soFile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4. 设置权限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chmod 644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chown root:root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5. 设置 SELinux 上下文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chcon u:object_r:system_lib_file:s0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6. 重新挂载为只读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mount -o remount,ro /system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7. 重启设备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reboot</w:t>
      </w:r>
    </w:p>
    <w:p w14:paraId="02551FE7">
      <w:pPr>
        <w:spacing w:after="0"/>
      </w:pPr>
    </w:p>
    <w:p w14:paraId="0032C84E">
      <w:r>
        <w:rPr>
          <w:rFonts w:ascii="宋体" w:hAnsi="宋体"/>
          <w:sz w:val="24"/>
        </w:rPr>
        <w:t>Linux/macOS:</w:t>
      </w:r>
    </w:p>
    <w:p w14:paraId="607DDC9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1. 获取 root 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root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2. 重新挂载系统分区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remount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3. 推送 .so 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push app/build/outputs/jniLibs/arm64-v8a/libxrruntime.so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4. 设置权限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chmod 644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chown root:root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5. 设置 SELinux 上下文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chcon u:object_r:system_lib_file:s0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6. 重新挂载为只读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mount -o remount,ro /system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7. 重启设备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reboot</w:t>
      </w:r>
    </w:p>
    <w:p w14:paraId="45C4BB80">
      <w:pPr>
        <w:spacing w:after="0"/>
      </w:pPr>
    </w:p>
    <w:p w14:paraId="6972CEC4">
      <w:pPr>
        <w:spacing w:before="240" w:after="120"/>
        <w:ind w:firstLine="0"/>
      </w:pPr>
      <w:r>
        <w:rPr>
          <w:rFonts w:ascii="黑体" w:hAnsi="黑体"/>
          <w:b/>
          <w:sz w:val="28"/>
        </w:rPr>
        <w:t>推送到 /vendor/lib64</w:t>
      </w:r>
    </w:p>
    <w:p w14:paraId="640E7F42">
      <w:pPr>
        <w:spacing w:after="0"/>
      </w:pPr>
    </w:p>
    <w:p w14:paraId="2CE1FE4E">
      <w:pPr>
        <w:spacing w:after="0"/>
      </w:pPr>
    </w:p>
    <w:p w14:paraId="2E45A63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厂商分区部署</w:t>
      </w:r>
    </w:p>
    <w:p w14:paraId="1943F5D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需要系统签名</w:t>
      </w:r>
    </w:p>
    <w:p w14:paraId="6AEE96C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更严格的权限控制</w:t>
      </w:r>
    </w:p>
    <w:p w14:paraId="7B722421">
      <w:pPr>
        <w:spacing w:after="0"/>
      </w:pPr>
    </w:p>
    <w:p w14:paraId="7947721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1. 获取 root 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root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2. 重新挂载 vendor 分区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remount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3. 推送文件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push libxrruntime.so /vendor/lib64/libxrruntime.so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4. 设置权限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chmod 644 /vendor/lib64/libxrruntime.so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chown root:root /vendor/lib64/libxrruntime.so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5. 设置 SELinux 上下文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chcon u:object_r:vendor_lib_file:s0 /vendor/lib64/libxrruntime.so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6. 重新挂载为只读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mount -o remount,ro /vendor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7. 重启设备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reboot</w:t>
      </w:r>
    </w:p>
    <w:p w14:paraId="12EB08BC">
      <w:pPr>
        <w:spacing w:after="0"/>
      </w:pPr>
    </w:p>
    <w:p w14:paraId="08C488E4">
      <w:pPr>
        <w:spacing w:before="240" w:after="120"/>
        <w:ind w:firstLine="0"/>
      </w:pPr>
      <w:r>
        <w:rPr>
          <w:rFonts w:ascii="黑体" w:hAnsi="黑体"/>
          <w:b/>
          <w:sz w:val="28"/>
        </w:rPr>
        <w:t>权限与 SELinux 配置</w:t>
      </w:r>
    </w:p>
    <w:p w14:paraId="722C61E8">
      <w:pPr>
        <w:spacing w:after="0"/>
      </w:pPr>
    </w:p>
    <w:p w14:paraId="14A92CEB">
      <w:pPr>
        <w:spacing w:after="0"/>
      </w:pPr>
    </w:p>
    <w:p w14:paraId="7D30BD7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644: `rw-r--r--` - 所有者可读写，其他用户只读</w:t>
      </w:r>
    </w:p>
    <w:p w14:paraId="7935A18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所有者: `root:root` - 系统用户和组</w:t>
      </w:r>
    </w:p>
    <w:p w14:paraId="55D3AE21">
      <w:pPr>
        <w:spacing w:after="0"/>
      </w:pPr>
    </w:p>
    <w:p w14:paraId="262E943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系统库: `u:object_r:system_lib_file:s0`</w:t>
      </w:r>
    </w:p>
    <w:p w14:paraId="3EC79FA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厂商库: `u:object_r:vendor_lib_file:s0`</w:t>
      </w:r>
    </w:p>
    <w:p w14:paraId="4FB84101">
      <w:pPr>
        <w:spacing w:after="0"/>
      </w:pPr>
    </w:p>
    <w:p w14:paraId="71750040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ls -laZ /system/lib64/libxrruntime.so</w:t>
      </w:r>
    </w:p>
    <w:p w14:paraId="4932EFB9">
      <w:pPr>
        <w:spacing w:after="0"/>
      </w:pPr>
    </w:p>
    <w:p w14:paraId="472A4C65">
      <w:r>
        <w:rPr>
          <w:rFonts w:ascii="宋体" w:hAnsi="宋体"/>
          <w:sz w:val="24"/>
        </w:rPr>
        <w:t>应该显示类似：</w:t>
      </w:r>
    </w:p>
    <w:p w14:paraId="47BF896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-rw-r--r-- 1 root root u:object_r:system_lib_file:s0 libxrruntime.so</w:t>
      </w:r>
    </w:p>
    <w:p w14:paraId="7F73AECD">
      <w:pPr>
        <w:spacing w:after="0"/>
      </w:pPr>
    </w:p>
    <w:p w14:paraId="02642429">
      <w:pPr>
        <w:spacing w:before="360" w:after="240"/>
        <w:ind w:firstLine="0"/>
      </w:pPr>
      <w:r>
        <w:rPr>
          <w:rFonts w:ascii="黑体" w:hAnsi="黑体"/>
          <w:b/>
          <w:sz w:val="32"/>
        </w:rPr>
        <w:t>15.3 系统镜像集成</w:t>
      </w:r>
    </w:p>
    <w:p w14:paraId="39BFBD92">
      <w:pPr>
        <w:spacing w:after="0"/>
      </w:pPr>
    </w:p>
    <w:p w14:paraId="12C0EF05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Android.mk 配置</w:t>
      </w:r>
    </w:p>
    <w:p w14:paraId="2404E5A5">
      <w:pPr>
        <w:spacing w:after="0"/>
      </w:pPr>
    </w:p>
    <w:p w14:paraId="574EAFBE">
      <w:pPr>
        <w:spacing w:after="0"/>
      </w:pPr>
    </w:p>
    <w:p w14:paraId="7F1254FC">
      <w:r>
        <w:rPr>
          <w:rFonts w:ascii="宋体" w:hAnsi="宋体"/>
          <w:sz w:val="24"/>
        </w:rPr>
        <w:t xml:space="preserve">在 AOSP 源码树中创建 </w:t>
      </w:r>
      <w:r>
        <w:rPr>
          <w:rFonts w:ascii="Courier New" w:hAnsi="Courier New"/>
          <w:sz w:val="20"/>
        </w:rPr>
        <w:t>device/your-vendor/your-device/libxrruntime/Android.mk</w:t>
      </w:r>
      <w:r>
        <w:rPr>
          <w:rFonts w:ascii="宋体" w:hAnsi="宋体"/>
          <w:sz w:val="24"/>
        </w:rPr>
        <w:t>:</w:t>
      </w:r>
    </w:p>
    <w:p w14:paraId="2F6E65B9">
      <w:pPr>
        <w:spacing w:after="0"/>
      </w:pPr>
    </w:p>
    <w:p w14:paraId="1E3A16D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LOCAL_PATH := $(call my-dir)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include $(CLEAR_VARS)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LOCAL_MODULE := libxrruntime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LOCAL_SRC_FILES := 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LOCAL_MODULE_CLASS := SHARED_LIBRARIES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LOCAL_MODULE_SUFFIX := 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LOCAL_MODULE_TAGS := optional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LOCAL_PROPRIETARY_MODULE :=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LOCAL_MODULE_OWNER := your-vendor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LOCAL_CHECK_ELF_FILES :=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include $(BUILD_PREBUILT)</w:t>
      </w:r>
    </w:p>
    <w:p w14:paraId="23CD0549">
      <w:pPr>
        <w:spacing w:after="0"/>
      </w:pPr>
    </w:p>
    <w:p w14:paraId="73C58394">
      <w:pPr>
        <w:spacing w:after="0"/>
      </w:pPr>
    </w:p>
    <w:p w14:paraId="72436092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device/your-vendor/your-device/device.mk</w:t>
      </w:r>
      <w:r>
        <w:rPr>
          <w:rFonts w:ascii="宋体" w:hAnsi="宋体"/>
          <w:sz w:val="24"/>
        </w:rPr>
        <w:t xml:space="preserve"> 中添加：</w:t>
      </w:r>
    </w:p>
    <w:p w14:paraId="54C35425">
      <w:pPr>
        <w:spacing w:after="0"/>
      </w:pPr>
    </w:p>
    <w:p w14:paraId="2F7E0EF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XR 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PRODUCT_PACKAGES += \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libxrruntime</w:t>
      </w:r>
    </w:p>
    <w:p w14:paraId="1352640F">
      <w:pPr>
        <w:spacing w:after="0"/>
      </w:pPr>
    </w:p>
    <w:p w14:paraId="21308D75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Android.bp 配置</w:t>
      </w:r>
    </w:p>
    <w:p w14:paraId="1FC593EA">
      <w:pPr>
        <w:spacing w:after="0"/>
      </w:pPr>
    </w:p>
    <w:p w14:paraId="0751AF48">
      <w:pPr>
        <w:spacing w:after="0"/>
      </w:pPr>
    </w:p>
    <w:p w14:paraId="1C0CBB41">
      <w:r>
        <w:rPr>
          <w:rFonts w:ascii="宋体" w:hAnsi="宋体"/>
          <w:sz w:val="24"/>
        </w:rPr>
        <w:t xml:space="preserve">创建 </w:t>
      </w:r>
      <w:r>
        <w:rPr>
          <w:rFonts w:ascii="Courier New" w:hAnsi="Courier New"/>
          <w:sz w:val="20"/>
        </w:rPr>
        <w:t>device/your-vendor/your-device/libxrruntime/Android.bp</w:t>
      </w:r>
      <w:r>
        <w:rPr>
          <w:rFonts w:ascii="宋体" w:hAnsi="宋体"/>
          <w:sz w:val="24"/>
        </w:rPr>
        <w:t>:</w:t>
      </w:r>
    </w:p>
    <w:p w14:paraId="14AEE176">
      <w:pPr>
        <w:spacing w:after="0"/>
      </w:pPr>
    </w:p>
    <w:p w14:paraId="2B7CBB6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cc_prebuilt_library_shared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name: "libxrruntime",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vendor: true,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owner: "your-vendor",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srcs: ["libxrruntime.so"],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compile_multilib: "64",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strip: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none: true,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8C99B44">
      <w:pPr>
        <w:spacing w:after="0"/>
      </w:pPr>
    </w:p>
    <w:p w14:paraId="6325387F">
      <w:pPr>
        <w:spacing w:after="0"/>
      </w:pPr>
    </w:p>
    <w:p w14:paraId="2873AC4C">
      <w:r>
        <w:rPr>
          <w:rFonts w:ascii="宋体" w:hAnsi="宋体"/>
          <w:sz w:val="24"/>
        </w:rPr>
        <w:t xml:space="preserve">在 </w:t>
      </w:r>
      <w:r>
        <w:rPr>
          <w:rFonts w:ascii="Courier New" w:hAnsi="Courier New"/>
          <w:sz w:val="20"/>
        </w:rPr>
        <w:t>device/your-vendor/your-device/device.mk</w:t>
      </w:r>
      <w:r>
        <w:rPr>
          <w:rFonts w:ascii="宋体" w:hAnsi="宋体"/>
          <w:sz w:val="24"/>
        </w:rPr>
        <w:t xml:space="preserve"> 中添加：</w:t>
      </w:r>
    </w:p>
    <w:p w14:paraId="552E76C2">
      <w:pPr>
        <w:spacing w:after="0"/>
      </w:pPr>
    </w:p>
    <w:p w14:paraId="3F8EE99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PRODUCT_PACKAGES += libxrruntime</w:t>
      </w:r>
    </w:p>
    <w:p w14:paraId="7715F3BC">
      <w:pPr>
        <w:spacing w:after="0"/>
      </w:pPr>
    </w:p>
    <w:p w14:paraId="7046A49B">
      <w:pPr>
        <w:spacing w:before="240" w:after="120"/>
        <w:ind w:firstLine="0"/>
      </w:pPr>
      <w:r>
        <w:rPr>
          <w:rFonts w:ascii="黑体" w:hAnsi="黑体"/>
          <w:b/>
          <w:sz w:val="28"/>
        </w:rPr>
        <w:t>AOSP 集成方法</w:t>
      </w:r>
    </w:p>
    <w:p w14:paraId="037D1A0C">
      <w:pPr>
        <w:spacing w:after="0"/>
      </w:pPr>
    </w:p>
    <w:p w14:paraId="24BB052E">
      <w:pPr>
        <w:spacing w:after="0"/>
      </w:pPr>
    </w:p>
    <w:p w14:paraId="269E904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准备库文件 ```bash # 将编译好的 .so 文件复制到设备配置目录 cp libxrruntime.so device/your-vendor/your-device/libxrruntime/ ```</w:t>
      </w:r>
    </w:p>
    <w:p w14:paraId="420AC1B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创建构建文件 - 创建 `Android.mk` 或 `Android.bp` - 添加到设备配置</w:t>
      </w:r>
    </w:p>
    <w:p w14:paraId="79B946F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编译系统镜像 ```bash source build/envsetup.sh lunch your_device-userdebug m libxrruntime ```</w:t>
      </w:r>
    </w:p>
    <w:p w14:paraId="605DFC3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刷入设备 ```bash fastboot flash system system.img ```</w:t>
      </w:r>
    </w:p>
    <w:p w14:paraId="646E3653">
      <w:pPr>
        <w:spacing w:before="360" w:after="240"/>
        <w:ind w:firstLine="0"/>
      </w:pPr>
      <w:r>
        <w:rPr>
          <w:rFonts w:ascii="黑体" w:hAnsi="黑体"/>
          <w:b/>
          <w:sz w:val="32"/>
        </w:rPr>
        <w:t>15.4 部署脚本使用</w:t>
      </w:r>
    </w:p>
    <w:p w14:paraId="660D8A0B">
      <w:pPr>
        <w:spacing w:after="0"/>
      </w:pPr>
    </w:p>
    <w:p w14:paraId="2B509967">
      <w:pPr>
        <w:spacing w:before="240" w:after="120"/>
        <w:ind w:firstLine="0"/>
      </w:pPr>
      <w:r>
        <w:rPr>
          <w:rFonts w:ascii="黑体" w:hAnsi="黑体"/>
          <w:b/>
          <w:sz w:val="28"/>
        </w:rPr>
        <w:t>Windows 部署脚本</w:t>
      </w:r>
    </w:p>
    <w:p w14:paraId="780A3FD1">
      <w:pPr>
        <w:spacing w:after="0"/>
      </w:pPr>
    </w:p>
    <w:p w14:paraId="28F34347">
      <w:pPr>
        <w:spacing w:after="0"/>
      </w:pPr>
    </w:p>
    <w:p w14:paraId="29557358">
      <w:r>
        <w:rPr>
          <w:rFonts w:ascii="宋体" w:hAnsi="宋体"/>
          <w:sz w:val="24"/>
        </w:rPr>
        <w:t>项目提供了完整的 PowerShell 部署脚本：</w:t>
      </w:r>
    </w:p>
    <w:p w14:paraId="49AA195D">
      <w:pPr>
        <w:spacing w:after="0"/>
      </w:pPr>
    </w:p>
    <w:p w14:paraId="7450F80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使用方法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.\scripts\deploy_to_system.ps1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推送到厂商分区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.\scripts\deploy_to_system.ps1 -Vendor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查看帮助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.\scripts\deploy_to_system.ps1 -Help</w:t>
      </w:r>
    </w:p>
    <w:p w14:paraId="6AB528B4">
      <w:pPr>
        <w:spacing w:after="0"/>
      </w:pPr>
    </w:p>
    <w:p w14:paraId="46A5736A">
      <w:r>
        <w:rPr>
          <w:rFonts w:ascii="宋体" w:hAnsi="宋体"/>
          <w:sz w:val="24"/>
        </w:rPr>
        <w:t>脚本功能：</w:t>
      </w:r>
    </w:p>
    <w:p w14:paraId="0002AFC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✅ 检查设备连接</w:t>
      </w:r>
    </w:p>
    <w:p w14:paraId="1B46A27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✅ 获取 root 权限</w:t>
      </w:r>
    </w:p>
    <w:p w14:paraId="58707A9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✅ 推送文件到系统分区</w:t>
      </w:r>
    </w:p>
    <w:p w14:paraId="33AF87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✅ 设置正确的权限和 SELinux 上下文</w:t>
      </w:r>
    </w:p>
    <w:p w14:paraId="614FC52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✅ 验证部署</w:t>
      </w:r>
    </w:p>
    <w:p w14:paraId="174A900B">
      <w:pPr>
        <w:spacing w:before="240" w:after="120"/>
        <w:ind w:firstLine="0"/>
      </w:pPr>
      <w:r>
        <w:rPr>
          <w:rFonts w:ascii="黑体" w:hAnsi="黑体"/>
          <w:b/>
          <w:sz w:val="28"/>
        </w:rPr>
        <w:t>Linux/macOS 部署脚本</w:t>
      </w:r>
    </w:p>
    <w:p w14:paraId="06F05FCE">
      <w:pPr>
        <w:spacing w:after="0"/>
      </w:pPr>
    </w:p>
    <w:p w14:paraId="7B88C65D">
      <w:pPr>
        <w:spacing w:after="0"/>
      </w:pPr>
    </w:p>
    <w:p w14:paraId="2BDF9ED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添加执行权限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chmod +x scripts/deploy_to_system.sh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推送到系统分区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./scripts/deploy_to_system.sh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推送到厂商分区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./scripts/deploy_to_system.sh --vendor</w:t>
      </w:r>
    </w:p>
    <w:p w14:paraId="3A6126A3">
      <w:pPr>
        <w:spacing w:after="0"/>
      </w:pPr>
    </w:p>
    <w:p w14:paraId="2B695B5F">
      <w:pPr>
        <w:spacing w:before="240" w:after="120"/>
        <w:ind w:firstLine="0"/>
      </w:pPr>
      <w:r>
        <w:rPr>
          <w:rFonts w:ascii="黑体" w:hAnsi="黑体"/>
          <w:b/>
          <w:sz w:val="28"/>
        </w:rPr>
        <w:t>自动化部署流程</w:t>
      </w:r>
    </w:p>
    <w:p w14:paraId="042A2AF5">
      <w:pPr>
        <w:spacing w:after="0"/>
      </w:pPr>
    </w:p>
    <w:p w14:paraId="54FD0992">
      <w:pPr>
        <w:spacing w:after="0"/>
      </w:pPr>
    </w:p>
    <w:p w14:paraId="588B8770">
      <w:r>
        <w:rPr>
          <w:rFonts w:ascii="宋体" w:hAnsi="宋体"/>
          <w:sz w:val="24"/>
        </w:rPr>
        <w:t>可以在 CI/CD 流程中自动部署：</w:t>
      </w:r>
    </w:p>
    <w:p w14:paraId="6BA65DB4">
      <w:pPr>
        <w:spacing w:after="0"/>
      </w:pPr>
    </w:p>
    <w:p w14:paraId="314F6C2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GitHub Actions 示例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 name: Deploy to device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run: |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root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remount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push app/build/outputs/jniLibs/arm64-v8a/libxrruntime.so /system/lib64/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shell chmod 644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shell chown root:root /system/lib64/libxrruntime.so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adb reboot</w:t>
      </w:r>
    </w:p>
    <w:p w14:paraId="5AC0CD51">
      <w:pPr>
        <w:spacing w:after="0"/>
      </w:pPr>
    </w:p>
    <w:p w14:paraId="51B048E3">
      <w:pPr>
        <w:spacing w:before="360" w:after="240"/>
        <w:ind w:firstLine="0"/>
      </w:pPr>
      <w:r>
        <w:rPr>
          <w:rFonts w:ascii="黑体" w:hAnsi="黑体"/>
          <w:b/>
          <w:sz w:val="32"/>
        </w:rPr>
        <w:t>部署验证</w:t>
      </w:r>
    </w:p>
    <w:p w14:paraId="7C15510A">
      <w:pPr>
        <w:spacing w:after="0"/>
      </w:pPr>
    </w:p>
    <w:p w14:paraId="25E68AE8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检查文件存在</w:t>
      </w:r>
    </w:p>
    <w:p w14:paraId="602B012C">
      <w:pPr>
        <w:spacing w:after="0"/>
      </w:pPr>
    </w:p>
    <w:p w14:paraId="72C9AC7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ls -la /system/lib64/libxrruntime.so</w:t>
      </w:r>
    </w:p>
    <w:p w14:paraId="54EA1AEE">
      <w:pPr>
        <w:spacing w:after="0"/>
      </w:pPr>
    </w:p>
    <w:p w14:paraId="2648BB00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检查权限</w:t>
      </w:r>
    </w:p>
    <w:p w14:paraId="20F9BC14">
      <w:pPr>
        <w:spacing w:after="0"/>
      </w:pPr>
    </w:p>
    <w:p w14:paraId="646C5DD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ls -laZ /system/lib64/libxrruntime.so</w:t>
      </w:r>
    </w:p>
    <w:p w14:paraId="147D0603">
      <w:pPr>
        <w:spacing w:after="0"/>
      </w:pPr>
    </w:p>
    <w:p w14:paraId="455802CD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检查库依赖</w:t>
      </w:r>
    </w:p>
    <w:p w14:paraId="1D3FF700">
      <w:pPr>
        <w:spacing w:after="0"/>
      </w:pPr>
    </w:p>
    <w:p w14:paraId="273A67C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"cd /data/local/tmp &amp;&amp; ldd /system/lib64/libxrruntime.so"</w:t>
      </w:r>
    </w:p>
    <w:p w14:paraId="25B26BAB">
      <w:pPr>
        <w:spacing w:after="0"/>
      </w:pPr>
    </w:p>
    <w:p w14:paraId="670BC881">
      <w:pPr>
        <w:spacing w:before="240" w:after="120"/>
        <w:ind w:firstLine="0"/>
      </w:pPr>
      <w:r>
        <w:rPr>
          <w:rFonts w:ascii="黑体" w:hAnsi="黑体"/>
          <w:b/>
          <w:sz w:val="28"/>
        </w:rPr>
        <w:t>运行时验证</w:t>
      </w:r>
    </w:p>
    <w:p w14:paraId="02DAC500">
      <w:pPr>
        <w:spacing w:after="0"/>
      </w:pPr>
    </w:p>
    <w:p w14:paraId="59391114">
      <w:r>
        <w:rPr>
          <w:rFonts w:ascii="宋体" w:hAnsi="宋体"/>
          <w:sz w:val="24"/>
        </w:rPr>
        <w:t>查看日志确认库已加载：</w:t>
      </w:r>
    </w:p>
    <w:p w14:paraId="5A0240A7">
      <w:pPr>
        <w:spacing w:after="0"/>
      </w:pPr>
    </w:p>
    <w:p w14:paraId="28CFE75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logcat | grep -i "xrruntime"</w:t>
      </w:r>
    </w:p>
    <w:p w14:paraId="6C449986">
      <w:pPr>
        <w:spacing w:after="0"/>
      </w:pPr>
    </w:p>
    <w:p w14:paraId="489D38E3">
      <w:r>
        <w:rPr>
          <w:rFonts w:ascii="宋体" w:hAnsi="宋体"/>
          <w:sz w:val="24"/>
        </w:rPr>
        <w:t>应该看到：</w:t>
      </w:r>
    </w:p>
    <w:p w14:paraId="1C0190A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I/XRRuntime: XRRuntime JNI_OnLoad called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I/XRRuntime: Initializing XR Runtime for Qualcomm XR2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I/XRRuntime: XR Runtime initialized successfully</w:t>
      </w:r>
    </w:p>
    <w:p w14:paraId="493E17D8">
      <w:pPr>
        <w:spacing w:after="0"/>
      </w:pPr>
    </w:p>
    <w:p w14:paraId="370D1B65">
      <w:pPr>
        <w:spacing w:before="360" w:after="240"/>
        <w:ind w:firstLine="0"/>
      </w:pPr>
      <w:r>
        <w:rPr>
          <w:rFonts w:ascii="黑体" w:hAnsi="黑体"/>
          <w:b/>
          <w:sz w:val="32"/>
        </w:rPr>
        <w:t>常见问题</w:t>
      </w:r>
    </w:p>
    <w:p w14:paraId="451FA758">
      <w:pPr>
        <w:spacing w:after="0"/>
      </w:pPr>
    </w:p>
    <w:p w14:paraId="2DC2A0D5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问题1: 权限不足</w:t>
      </w:r>
    </w:p>
    <w:p w14:paraId="0055F626">
      <w:pPr>
        <w:spacing w:after="0"/>
      </w:pPr>
    </w:p>
    <w:p w14:paraId="679C797E">
      <w:r>
        <w:rPr>
          <w:rFonts w:ascii="宋体" w:hAnsi="宋体"/>
          <w:sz w:val="24"/>
        </w:rPr>
        <w:t xml:space="preserve">症状: </w:t>
      </w:r>
      <w:r>
        <w:rPr>
          <w:rFonts w:ascii="Courier New" w:hAnsi="Courier New"/>
          <w:sz w:val="20"/>
        </w:rPr>
        <w:t>adb remount</w:t>
      </w:r>
      <w:r>
        <w:rPr>
          <w:rFonts w:ascii="宋体" w:hAnsi="宋体"/>
          <w:sz w:val="24"/>
        </w:rPr>
        <w:t xml:space="preserve"> 失败</w:t>
      </w:r>
    </w:p>
    <w:p w14:paraId="0A68B942">
      <w:pPr>
        <w:spacing w:after="0"/>
      </w:pPr>
    </w:p>
    <w:p w14:paraId="6A7C7D15">
      <w:r>
        <w:rPr>
          <w:rFonts w:ascii="宋体" w:hAnsi="宋体"/>
          <w:sz w:val="24"/>
        </w:rPr>
        <w:t>解决方案:</w:t>
      </w:r>
    </w:p>
    <w:p w14:paraId="6D7F22E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确保设备已 root</w:t>
      </w:r>
    </w:p>
    <w:p w14:paraId="76BDBBE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检查设备是否支持 remount</w:t>
      </w:r>
    </w:p>
    <w:p w14:paraId="6EAD752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某些设备需要解锁 Bootloader</w:t>
      </w:r>
    </w:p>
    <w:p w14:paraId="629AD033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问题2: SELinux 阻止加载</w:t>
      </w:r>
    </w:p>
    <w:p w14:paraId="66F36F73">
      <w:pPr>
        <w:spacing w:after="0"/>
      </w:pPr>
    </w:p>
    <w:p w14:paraId="52966A6C">
      <w:r>
        <w:rPr>
          <w:rFonts w:ascii="宋体" w:hAnsi="宋体"/>
          <w:sz w:val="24"/>
        </w:rPr>
        <w:t>症状: 库文件存在但无法加载</w:t>
      </w:r>
    </w:p>
    <w:p w14:paraId="02A57490">
      <w:pPr>
        <w:spacing w:after="0"/>
      </w:pPr>
    </w:p>
    <w:p w14:paraId="4AD582A0">
      <w:r>
        <w:rPr>
          <w:rFonts w:ascii="宋体" w:hAnsi="宋体"/>
          <w:sz w:val="24"/>
        </w:rPr>
        <w:t>解决方案:</w:t>
      </w:r>
    </w:p>
    <w:p w14:paraId="16D1D60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SELinux 上下文是否正确</w:t>
      </w:r>
    </w:p>
    <w:p w14:paraId="15EC7BA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查看 SELinux 日志: `adb shell dmesg | grep avc`</w:t>
      </w:r>
    </w:p>
    <w:p w14:paraId="7E87F60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可能需要修改 SELinux 策略</w:t>
      </w:r>
    </w:p>
    <w:p w14:paraId="5D4A5F0B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问题3: 库版本不匹配</w:t>
      </w:r>
    </w:p>
    <w:p w14:paraId="12F8C4FB">
      <w:pPr>
        <w:spacing w:after="0"/>
      </w:pPr>
    </w:p>
    <w:p w14:paraId="5C0DE3DE">
      <w:r>
        <w:rPr>
          <w:rFonts w:ascii="宋体" w:hAnsi="宋体"/>
          <w:sz w:val="24"/>
        </w:rPr>
        <w:t>症状: 应用无法找到库或版本错误</w:t>
      </w:r>
    </w:p>
    <w:p w14:paraId="18470CA5">
      <w:pPr>
        <w:spacing w:after="0"/>
      </w:pPr>
    </w:p>
    <w:p w14:paraId="378CB9A9">
      <w:r>
        <w:rPr>
          <w:rFonts w:ascii="宋体" w:hAnsi="宋体"/>
          <w:sz w:val="24"/>
        </w:rPr>
        <w:t>解决方案:</w:t>
      </w:r>
    </w:p>
    <w:p w14:paraId="0C80DCE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确认库文件架构匹配（arm64-v8a）</w:t>
      </w:r>
    </w:p>
    <w:p w14:paraId="6D0B2CC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检查库文件完整性</w:t>
      </w:r>
    </w:p>
    <w:p w14:paraId="30EA36A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重新编译并部署</w:t>
      </w:r>
    </w:p>
    <w:p w14:paraId="1AA743F7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44D109EC">
      <w:pPr>
        <w:spacing w:after="0"/>
      </w:pPr>
    </w:p>
    <w:p w14:paraId="74086BAD">
      <w:r>
        <w:rPr>
          <w:rFonts w:ascii="宋体" w:hAnsi="宋体"/>
          <w:sz w:val="24"/>
        </w:rPr>
        <w:t>本章详细介绍了运行时库文件的三种部署方式：应用级部署、系统级部署和系统镜像集成，以及相应的部署脚本使用方法。选择合适的部署方式取决于具体的使用场景。</w:t>
      </w:r>
    </w:p>
    <w:p w14:paraId="4580526A">
      <w:pPr>
        <w:spacing w:after="0"/>
      </w:pPr>
    </w:p>
    <w:p w14:paraId="42DA8CFC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2194172E">
      <w:pPr>
        <w:spacing w:after="0"/>
      </w:pPr>
    </w:p>
    <w:p w14:paraId="40D9707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[第16章：OpenXR Loader 配置](chapter16.md)</w:t>
      </w:r>
    </w:p>
    <w:p w14:paraId="3F2C2237">
      <w:pPr>
        <w:spacing w:after="0"/>
      </w:pPr>
    </w:p>
    <w:p w14:paraId="43246D88">
      <w:r>
        <w:br w:type="page"/>
      </w:r>
    </w:p>
    <w:p w14:paraId="55198391">
      <w:pPr>
        <w:spacing w:before="480" w:after="360"/>
        <w:jc w:val="center"/>
      </w:pPr>
      <w:r>
        <w:rPr>
          <w:rFonts w:ascii="黑体" w:hAnsi="黑体"/>
          <w:b/>
          <w:sz w:val="40"/>
        </w:rPr>
        <w:t>第16章：OpenXR Loader 配置</w:t>
      </w:r>
    </w:p>
    <w:p w14:paraId="37E4EA7B">
      <w:pPr>
        <w:spacing w:after="0"/>
      </w:pPr>
    </w:p>
    <w:p w14:paraId="74DF1C74">
      <w:pPr>
        <w:spacing w:before="360" w:after="240"/>
        <w:ind w:firstLine="0"/>
      </w:pPr>
      <w:r>
        <w:rPr>
          <w:rFonts w:ascii="黑体" w:hAnsi="黑体"/>
          <w:b/>
          <w:sz w:val="32"/>
        </w:rPr>
        <w:t>16.1 Loader 机制原理</w:t>
      </w:r>
    </w:p>
    <w:p w14:paraId="527CBACC">
      <w:pPr>
        <w:spacing w:after="0"/>
      </w:pPr>
    </w:p>
    <w:p w14:paraId="0D2C9057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Loader 作用</w:t>
      </w:r>
    </w:p>
    <w:p w14:paraId="40424F6B">
      <w:pPr>
        <w:spacing w:after="0"/>
      </w:pPr>
    </w:p>
    <w:p w14:paraId="55AA1AB2">
      <w:r>
        <w:rPr>
          <w:rFonts w:ascii="宋体" w:hAnsi="宋体"/>
          <w:sz w:val="24"/>
        </w:rPr>
        <w:t>OpenXR Loader 是 OpenXR 架构中的关键组件，它负责：</w:t>
      </w:r>
    </w:p>
    <w:p w14:paraId="6F4BFABE">
      <w:pPr>
        <w:spacing w:after="0"/>
      </w:pPr>
    </w:p>
    <w:p w14:paraId="353B6F84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Runtime 发现: 查找并加载可用的 XR Runtime</w:t>
      </w:r>
    </w:p>
    <w:p w14:paraId="54E5FD8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API 转发: 将应用程序的 OpenXR API 调用转发到 Runtime</w:t>
      </w:r>
    </w:p>
    <w:p w14:paraId="15A049C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版本管理: 处理不同版本的 OpenXR API</w:t>
      </w:r>
    </w:p>
    <w:p w14:paraId="0ABA941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扩展管理: 管理扩展的加载和启用</w:t>
      </w:r>
    </w:p>
    <w:p w14:paraId="2A750654">
      <w:pPr>
        <w:spacing w:before="240" w:after="120"/>
        <w:ind w:firstLine="0"/>
      </w:pPr>
      <w:r>
        <w:rPr>
          <w:rFonts w:ascii="黑体" w:hAnsi="黑体"/>
          <w:b/>
          <w:sz w:val="28"/>
        </w:rPr>
        <w:t>Runtime 发现机制</w:t>
      </w:r>
    </w:p>
    <w:p w14:paraId="4489111A">
      <w:pPr>
        <w:spacing w:after="0"/>
      </w:pPr>
    </w:p>
    <w:p w14:paraId="01FA7EC6">
      <w:pPr>
        <w:spacing w:after="0"/>
      </w:pPr>
    </w:p>
    <w:p w14:paraId="7FD4EDA2">
      <w:r>
        <w:rPr>
          <w:rFonts w:ascii="宋体" w:hAnsi="宋体"/>
          <w:sz w:val="24"/>
        </w:rPr>
        <w:t>OpenXR Loader 按以下顺序查找 Runtime：</w:t>
      </w:r>
    </w:p>
    <w:p w14:paraId="035BF0F2">
      <w:pPr>
        <w:spacing w:after="0"/>
      </w:pPr>
    </w:p>
    <w:p w14:paraId="05861C9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应用级配置 (`assets/openxr_loader.json`)</w:t>
      </w:r>
    </w:p>
    <w:p w14:paraId="3A59F89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系统级配置 (`/vendor/etc/openxr/openxr_loader.json`)</w:t>
      </w:r>
    </w:p>
    <w:p w14:paraId="751E9D3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默认路径 (`/system/lib64/libopenxr_loader.so`)</w:t>
      </w:r>
    </w:p>
    <w:p w14:paraId="5D989C66">
      <w:pPr>
        <w:spacing w:after="0"/>
      </w:pPr>
    </w:p>
    <w:p w14:paraId="7A11DEE8">
      <w:r>
        <w:rPr>
          <w:rFonts w:ascii="宋体" w:hAnsi="宋体"/>
          <w:sz w:val="24"/>
        </w:rPr>
        <w:t>Runtime 通过 JSON 配置文件声明：</w:t>
      </w:r>
    </w:p>
    <w:p w14:paraId="149B2093">
      <w:pPr>
        <w:spacing w:after="0"/>
      </w:pPr>
    </w:p>
    <w:p w14:paraId="7DC4FC4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"library_path": "libxrruntime.so",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"api_version": "1.1.0"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621CECB">
      <w:pPr>
        <w:spacing w:after="0"/>
      </w:pPr>
    </w:p>
    <w:p w14:paraId="04C746AE">
      <w:pPr>
        <w:spacing w:before="240" w:after="120"/>
        <w:ind w:firstLine="0"/>
      </w:pPr>
      <w:r>
        <w:rPr>
          <w:rFonts w:ascii="黑体" w:hAnsi="黑体"/>
          <w:b/>
          <w:sz w:val="28"/>
        </w:rPr>
        <w:t>加载优先级</w:t>
      </w:r>
    </w:p>
    <w:p w14:paraId="17E9BE34">
      <w:pPr>
        <w:spacing w:after="0"/>
      </w:pPr>
    </w:p>
    <w:p w14:paraId="624F7082">
      <w:pPr>
        <w:spacing w:after="0"/>
      </w:pPr>
    </w:p>
    <w:p w14:paraId="67573D3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应用级配置 &gt; 系统级配置</w:t>
      </w:r>
    </w:p>
    <w:p w14:paraId="58A2822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显式路径 &gt; 默认路径</w:t>
      </w:r>
    </w:p>
    <w:p w14:paraId="3FCE525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多个 Runtime: 按配置文件顺序尝试</w:t>
      </w:r>
    </w:p>
    <w:p w14:paraId="7F6F4786">
      <w:pPr>
        <w:spacing w:after="0"/>
      </w:pPr>
    </w:p>
    <w:p w14:paraId="5F510C56">
      <w:r>
        <w:rPr>
          <w:rFonts w:ascii="宋体" w:hAnsi="宋体"/>
          <w:sz w:val="24"/>
        </w:rPr>
        <w:t>如果同时存在应用级和系统级配置：</w:t>
      </w:r>
    </w:p>
    <w:p w14:paraId="43FCA199">
      <w:pPr>
        <w:spacing w:after="0"/>
      </w:pPr>
    </w:p>
    <w:p w14:paraId="4C00E61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应用级配置 (assets/openxr_loader.json)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↓ (优先)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系统级配置 (/vendor/etc/openxr/openxr_loader.json)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↓ (备选)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默认 Runtime</w:t>
      </w:r>
    </w:p>
    <w:p w14:paraId="212D49DB">
      <w:pPr>
        <w:spacing w:after="0"/>
      </w:pPr>
    </w:p>
    <w:p w14:paraId="25697334">
      <w:pPr>
        <w:spacing w:before="360" w:after="240"/>
        <w:ind w:firstLine="0"/>
      </w:pPr>
      <w:r>
        <w:rPr>
          <w:rFonts w:ascii="黑体" w:hAnsi="黑体"/>
          <w:b/>
          <w:sz w:val="32"/>
        </w:rPr>
        <w:t>16.2 JSON 配置文件</w:t>
      </w:r>
    </w:p>
    <w:p w14:paraId="08DD6331">
      <w:pPr>
        <w:spacing w:after="0"/>
      </w:pPr>
    </w:p>
    <w:p w14:paraId="63058AD2">
      <w:pPr>
        <w:spacing w:before="240" w:after="120"/>
        <w:ind w:firstLine="0"/>
      </w:pPr>
      <w:r>
        <w:rPr>
          <w:rFonts w:ascii="黑体" w:hAnsi="黑体"/>
          <w:b/>
          <w:sz w:val="28"/>
        </w:rPr>
        <w:t>配置文件格式</w:t>
      </w:r>
    </w:p>
    <w:p w14:paraId="16053785">
      <w:pPr>
        <w:spacing w:after="0"/>
      </w:pPr>
    </w:p>
    <w:p w14:paraId="6B51E16E">
      <w:pPr>
        <w:spacing w:after="0"/>
      </w:pPr>
    </w:p>
    <w:p w14:paraId="34A5D86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"library_path": "libxrruntime.so",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"api_version": "1.1.0",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"extensions":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"XR_KHR_android_create_instance",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"XR_KHR_opengl_es_enable"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5622A88">
      <w:pPr>
        <w:spacing w:after="0"/>
      </w:pPr>
    </w:p>
    <w:p w14:paraId="137BCAFF">
      <w:pPr>
        <w:spacing w:after="0"/>
      </w:pPr>
    </w:p>
    <w:p w14:paraId="0CBC0A8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file_format_version: 配置文件格式版本（当前为 "1.0.0"）</w:t>
      </w:r>
    </w:p>
    <w:p w14:paraId="022070C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runtime: Runtime 配置对象 - library_path: 库文件路径（相对于配置文件或绝对路径） - name: Runtime 名称 - api_version: 支持的 OpenXR API 版本 - extensions: 支持的扩展列表（可选）</w:t>
      </w:r>
    </w:p>
    <w:p w14:paraId="05177098">
      <w:pPr>
        <w:spacing w:before="240" w:after="120"/>
        <w:ind w:firstLine="0"/>
      </w:pPr>
      <w:r>
        <w:rPr>
          <w:rFonts w:ascii="黑体" w:hAnsi="黑体"/>
          <w:b/>
          <w:sz w:val="28"/>
        </w:rPr>
        <w:t>应用级配置</w:t>
      </w:r>
    </w:p>
    <w:p w14:paraId="7ACB3278">
      <w:pPr>
        <w:spacing w:after="0"/>
      </w:pPr>
    </w:p>
    <w:p w14:paraId="417B1C48">
      <w:pPr>
        <w:spacing w:after="0"/>
      </w:pPr>
    </w:p>
    <w:p w14:paraId="1C670FA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your-app/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└── src/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└── main/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└── assets/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└── openxr_loader.json</w:t>
      </w:r>
    </w:p>
    <w:p w14:paraId="69EC9ED1">
      <w:pPr>
        <w:spacing w:after="0"/>
      </w:pPr>
    </w:p>
    <w:p w14:paraId="5AA5E295">
      <w:pPr>
        <w:spacing w:after="0"/>
      </w:pPr>
    </w:p>
    <w:p w14:paraId="08E15A1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"library_path": "libxrruntime.so",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"api_version": "1.1.0",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"extensions":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"XR_KHR_android_create_instance",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"XR_KHR_opengl_es_enable",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"XR_KHR_vulkan_enable"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F34C848">
      <w:pPr>
        <w:spacing w:after="0"/>
      </w:pPr>
    </w:p>
    <w:p w14:paraId="4A1EA29F">
      <w:pPr>
        <w:spacing w:after="0"/>
      </w:pPr>
    </w:p>
    <w:p w14:paraId="1F81C58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相对路径: `libxrruntime.so` - 相对于 APK 的 `lib/arm64-v8a/` 目录</w:t>
      </w:r>
    </w:p>
    <w:p w14:paraId="16DD709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绝对路径: `/system/lib64/libxrruntime.so` - 系统库路径</w:t>
      </w:r>
    </w:p>
    <w:p w14:paraId="0F28D1E4">
      <w:pPr>
        <w:spacing w:before="240" w:after="120"/>
        <w:ind w:firstLine="0"/>
      </w:pPr>
      <w:r>
        <w:rPr>
          <w:rFonts w:ascii="黑体" w:hAnsi="黑体"/>
          <w:b/>
          <w:sz w:val="28"/>
        </w:rPr>
        <w:t>系统级配置</w:t>
      </w:r>
    </w:p>
    <w:p w14:paraId="6FA35193">
      <w:pPr>
        <w:spacing w:after="0"/>
      </w:pPr>
    </w:p>
    <w:p w14:paraId="702C9470">
      <w:pPr>
        <w:spacing w:after="0"/>
      </w:pPr>
    </w:p>
    <w:p w14:paraId="5738981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/vendor/etc/openxr/openxr_loader.json</w:t>
      </w:r>
    </w:p>
    <w:p w14:paraId="7338090F">
      <w:pPr>
        <w:spacing w:after="0"/>
      </w:pPr>
    </w:p>
    <w:p w14:paraId="345DC41D">
      <w:r>
        <w:rPr>
          <w:rFonts w:ascii="宋体" w:hAnsi="宋体"/>
          <w:sz w:val="24"/>
        </w:rPr>
        <w:t>或</w:t>
      </w:r>
    </w:p>
    <w:p w14:paraId="6886A702">
      <w:pPr>
        <w:spacing w:after="0"/>
      </w:pPr>
    </w:p>
    <w:p w14:paraId="1A915D1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/system/etc/openxr/openxr_loader.json</w:t>
      </w:r>
    </w:p>
    <w:p w14:paraId="7F6AF9A5">
      <w:pPr>
        <w:spacing w:after="0"/>
      </w:pPr>
    </w:p>
    <w:p w14:paraId="6A8898F3">
      <w:pPr>
        <w:spacing w:after="0"/>
      </w:pPr>
    </w:p>
    <w:p w14:paraId="5A4E12D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"library_path": "/system/lib64/libxrruntime.so",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"api_version": "1.1.0",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"extensions":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"XR_KHR_android_create_instance",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"XR_KHR_opengl_es_enable"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BAD5480">
      <w:pPr>
        <w:spacing w:after="0"/>
      </w:pPr>
    </w:p>
    <w:p w14:paraId="6D6CDCAF">
      <w:pPr>
        <w:spacing w:after="0"/>
      </w:pPr>
    </w:p>
    <w:p w14:paraId="2A87D87C">
      <w:r>
        <w:rPr>
          <w:rFonts w:ascii="宋体" w:hAnsi="宋体"/>
          <w:sz w:val="24"/>
        </w:rPr>
        <w:t>Windows:</w:t>
      </w:r>
    </w:p>
    <w:p w14:paraId="2D3FAA6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创建配置目录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mkdir -p /vendor/etc/openxr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推送配置文件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push openxr_loader.json /vendor/etc/openxr/openxr_loader.json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设置权限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chmod 644 /vendor/etc/openxr/openxr_loader.json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chown root:root /vendor/etc/openxr/openxr_loader.json</w:t>
      </w:r>
    </w:p>
    <w:p w14:paraId="56A6D4F3">
      <w:pPr>
        <w:spacing w:after="0"/>
      </w:pPr>
    </w:p>
    <w:p w14:paraId="3B0B4ADE">
      <w:r>
        <w:rPr>
          <w:rFonts w:ascii="宋体" w:hAnsi="宋体"/>
          <w:sz w:val="24"/>
        </w:rPr>
        <w:t>Linux/macOS:</w:t>
      </w:r>
    </w:p>
    <w:p w14:paraId="58CA789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创建配置目录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mkdir -p /vendor/etc/openxr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推送配置文件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push openxr_loader.json /vendor/etc/openxr/openxr_loader.json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设置权限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chmod 644 /vendor/etc/openxr/openxr_loader.json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chown root:root /vendor/etc/openxr/openxr_loader.json</w:t>
      </w:r>
    </w:p>
    <w:p w14:paraId="195BF08C">
      <w:pPr>
        <w:spacing w:after="0"/>
      </w:pPr>
    </w:p>
    <w:p w14:paraId="3079E001">
      <w:pPr>
        <w:spacing w:before="360" w:after="240"/>
        <w:ind w:firstLine="0"/>
      </w:pPr>
      <w:r>
        <w:rPr>
          <w:rFonts w:ascii="黑体" w:hAnsi="黑体"/>
          <w:b/>
          <w:sz w:val="32"/>
        </w:rPr>
        <w:t>16.3 多 Runtime 管理</w:t>
      </w:r>
    </w:p>
    <w:p w14:paraId="666C7007">
      <w:pPr>
        <w:spacing w:after="0"/>
      </w:pPr>
    </w:p>
    <w:p w14:paraId="1DC19284">
      <w:pPr>
        <w:spacing w:before="240" w:after="120"/>
        <w:ind w:firstLine="0"/>
      </w:pPr>
      <w:r>
        <w:rPr>
          <w:rFonts w:ascii="黑体" w:hAnsi="黑体"/>
          <w:b/>
          <w:sz w:val="28"/>
        </w:rPr>
        <w:t>Runtime 优先级</w:t>
      </w:r>
    </w:p>
    <w:p w14:paraId="4EAE215B">
      <w:pPr>
        <w:spacing w:after="0"/>
      </w:pPr>
    </w:p>
    <w:p w14:paraId="020ADF06">
      <w:pPr>
        <w:spacing w:after="0"/>
      </w:pPr>
    </w:p>
    <w:p w14:paraId="6C1976A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应用级配置 - 最高优先级</w:t>
      </w:r>
    </w:p>
    <w:p w14:paraId="740AC61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系统级配置 - 中等优先级</w:t>
      </w:r>
    </w:p>
    <w:p w14:paraId="00BD331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默认 Runtime - 最低优先级</w:t>
      </w:r>
    </w:p>
    <w:p w14:paraId="3D634F2D">
      <w:pPr>
        <w:spacing w:after="0"/>
      </w:pPr>
    </w:p>
    <w:p w14:paraId="6CDDDA82">
      <w:r>
        <w:rPr>
          <w:rFonts w:ascii="宋体" w:hAnsi="宋体"/>
          <w:sz w:val="24"/>
        </w:rPr>
        <w:t>系统级配置可以包含多个 Runtime：</w:t>
      </w:r>
    </w:p>
    <w:p w14:paraId="31BB1A86">
      <w:pPr>
        <w:spacing w:after="0"/>
      </w:pPr>
    </w:p>
    <w:p w14:paraId="0B90F64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[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"library_path": "/system/lib64/libxrruntime.so",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"api_version": "1.1.0"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"library_path": "/vendor/lib64/libother_runtime.so",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"name": "Other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"api_version": "1.0.0"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C573DFC">
      <w:pPr>
        <w:spacing w:after="0"/>
      </w:pPr>
    </w:p>
    <w:p w14:paraId="348B7BE2">
      <w:r>
        <w:rPr>
          <w:rFonts w:ascii="宋体" w:hAnsi="宋体"/>
          <w:sz w:val="24"/>
        </w:rPr>
        <w:t>Loader 会按顺序尝试加载，直到找到可用的 Runtime。</w:t>
      </w:r>
    </w:p>
    <w:p w14:paraId="6E5BCEE7">
      <w:pPr>
        <w:spacing w:after="0"/>
      </w:pPr>
    </w:p>
    <w:p w14:paraId="487DD7EE">
      <w:pPr>
        <w:spacing w:before="240" w:after="120"/>
        <w:ind w:firstLine="0"/>
      </w:pPr>
      <w:r>
        <w:rPr>
          <w:rFonts w:ascii="黑体" w:hAnsi="黑体"/>
          <w:b/>
          <w:sz w:val="28"/>
        </w:rPr>
        <w:t>运行时切换</w:t>
      </w:r>
    </w:p>
    <w:p w14:paraId="65558D81">
      <w:pPr>
        <w:spacing w:after="0"/>
      </w:pPr>
    </w:p>
    <w:p w14:paraId="0FF5882D">
      <w:pPr>
        <w:spacing w:after="0"/>
      </w:pPr>
    </w:p>
    <w:p w14:paraId="7175C5D2">
      <w:r>
        <w:rPr>
          <w:rFonts w:ascii="宋体" w:hAnsi="宋体"/>
          <w:sz w:val="24"/>
        </w:rPr>
        <w:t>应用程序可以通过应用级配置文件选择特定的 Runtime：</w:t>
      </w:r>
    </w:p>
    <w:p w14:paraId="323CB3AF">
      <w:pPr>
        <w:spacing w:after="0"/>
      </w:pPr>
    </w:p>
    <w:p w14:paraId="618B730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"file_format_version": "1.0.0",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"runtime":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"library_path": "/system/lib64/libxrruntime.so",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"name": "Qualcomm XR2 Runtime",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"api_version": "1.1.0"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C274687">
      <w:pPr>
        <w:spacing w:after="0"/>
      </w:pPr>
    </w:p>
    <w:p w14:paraId="776DCF6A">
      <w:pPr>
        <w:spacing w:after="0"/>
      </w:pPr>
    </w:p>
    <w:p w14:paraId="7CC80E5C">
      <w:r>
        <w:rPr>
          <w:rFonts w:ascii="宋体" w:hAnsi="宋体"/>
          <w:sz w:val="24"/>
        </w:rPr>
        <w:t>修改系统级配置文件可以切换默认 Runtime：</w:t>
      </w:r>
    </w:p>
    <w:p w14:paraId="53EEA0C3">
      <w:pPr>
        <w:spacing w:after="0"/>
      </w:pPr>
    </w:p>
    <w:p w14:paraId="021C5DB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编辑配置文件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vi /vendor/etc/openxr/openxr_loader.json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或使用 sed 修改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"echo '{\"runtime\":{\"library_path\":\"/system/lib64/libxrruntime.so\"}}' &gt; /vendor/etc/openxr/openxr_loader.json"</w:t>
      </w:r>
    </w:p>
    <w:p w14:paraId="1E855CCE">
      <w:pPr>
        <w:spacing w:after="0"/>
      </w:pPr>
    </w:p>
    <w:p w14:paraId="0D5EF21E">
      <w:pPr>
        <w:spacing w:before="240" w:after="120"/>
        <w:ind w:firstLine="0"/>
      </w:pPr>
      <w:r>
        <w:rPr>
          <w:rFonts w:ascii="黑体" w:hAnsi="黑体"/>
          <w:b/>
          <w:sz w:val="28"/>
        </w:rPr>
        <w:t>配置验证</w:t>
      </w:r>
    </w:p>
    <w:p w14:paraId="5CB640C6">
      <w:pPr>
        <w:spacing w:after="0"/>
      </w:pPr>
    </w:p>
    <w:p w14:paraId="1EA79E67">
      <w:pPr>
        <w:spacing w:after="0"/>
      </w:pPr>
    </w:p>
    <w:p w14:paraId="15F10CD8">
      <w:r>
        <w:rPr>
          <w:rFonts w:ascii="宋体" w:hAnsi="宋体"/>
          <w:sz w:val="24"/>
        </w:rPr>
        <w:t>使用 JSON 验证工具检查配置文件：</w:t>
      </w:r>
    </w:p>
    <w:p w14:paraId="39F9A8D1">
      <w:pPr>
        <w:spacing w:after="0"/>
      </w:pPr>
    </w:p>
    <w:p w14:paraId="7B023B3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使用 Python 验证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python3 -m json.tool openxr_loader.json</w:t>
      </w:r>
    </w:p>
    <w:p w14:paraId="6CCD042D">
      <w:pPr>
        <w:spacing w:after="0"/>
      </w:pPr>
    </w:p>
    <w:p w14:paraId="40E04C1E">
      <w:pPr>
        <w:spacing w:after="0"/>
      </w:pPr>
    </w:p>
    <w:p w14:paraId="59EDDC1F">
      <w:r>
        <w:rPr>
          <w:rFonts w:ascii="宋体" w:hAnsi="宋体"/>
          <w:sz w:val="24"/>
        </w:rPr>
        <w:t>查看日志确认 Runtime 是否成功加载：</w:t>
      </w:r>
    </w:p>
    <w:p w14:paraId="209D92F3">
      <w:pPr>
        <w:spacing w:after="0"/>
      </w:pPr>
    </w:p>
    <w:p w14:paraId="78A15D4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logcat | grep -i "openxr"</w:t>
      </w:r>
    </w:p>
    <w:p w14:paraId="41EA1D30">
      <w:pPr>
        <w:spacing w:after="0"/>
      </w:pPr>
    </w:p>
    <w:p w14:paraId="00B4377A">
      <w:r>
        <w:rPr>
          <w:rFonts w:ascii="宋体" w:hAnsi="宋体"/>
          <w:sz w:val="24"/>
        </w:rPr>
        <w:t>应该看到类似：</w:t>
      </w:r>
    </w:p>
    <w:p w14:paraId="616D5F7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I/OpenXR: Loader initialized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I/OpenXR: Found runtime: Qualcomm XR2 Runtime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I/OpenXR: Runtime loaded: /system/lib64/libxrruntime.so</w:t>
      </w:r>
    </w:p>
    <w:p w14:paraId="5EA269C1">
      <w:pPr>
        <w:spacing w:after="0"/>
      </w:pPr>
    </w:p>
    <w:p w14:paraId="54459687">
      <w:pPr>
        <w:spacing w:after="0"/>
      </w:pPr>
    </w:p>
    <w:p w14:paraId="2748C4DE">
      <w:r>
        <w:rPr>
          <w:rFonts w:ascii="宋体" w:hAnsi="宋体"/>
          <w:sz w:val="24"/>
        </w:rPr>
        <w:t>在应用程序中检查 API 版本：</w:t>
      </w:r>
    </w:p>
    <w:p w14:paraId="217D3EDB">
      <w:pPr>
        <w:spacing w:after="0"/>
      </w:pPr>
    </w:p>
    <w:p w14:paraId="38B904E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XrInstanceProperties instanceProps = new XrInstanceProperties();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xrGetInstanceProperties(instance, instanceProps);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Log.i("XR", "Runtime API Version: " + instanceProps.runtimeVersion);</w:t>
      </w:r>
    </w:p>
    <w:p w14:paraId="64F5F63C">
      <w:pPr>
        <w:spacing w:after="0"/>
      </w:pPr>
    </w:p>
    <w:p w14:paraId="5431B53F">
      <w:pPr>
        <w:spacing w:before="360" w:after="240"/>
        <w:ind w:firstLine="0"/>
      </w:pPr>
      <w:r>
        <w:rPr>
          <w:rFonts w:ascii="黑体" w:hAnsi="黑体"/>
          <w:b/>
          <w:sz w:val="32"/>
        </w:rPr>
        <w:t>常见问题</w:t>
      </w:r>
    </w:p>
    <w:p w14:paraId="7666653D">
      <w:pPr>
        <w:spacing w:after="0"/>
      </w:pPr>
    </w:p>
    <w:p w14:paraId="769634B1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问题1: Runtime 未发现</w:t>
      </w:r>
    </w:p>
    <w:p w14:paraId="4DF91B6E">
      <w:pPr>
        <w:spacing w:after="0"/>
      </w:pPr>
    </w:p>
    <w:p w14:paraId="4C9D774E">
      <w:r>
        <w:rPr>
          <w:rFonts w:ascii="宋体" w:hAnsi="宋体"/>
          <w:sz w:val="24"/>
        </w:rPr>
        <w:t>症状: 应用程序无法找到 OpenXR Runtime</w:t>
      </w:r>
    </w:p>
    <w:p w14:paraId="2CA25CBD">
      <w:pPr>
        <w:spacing w:after="0"/>
      </w:pPr>
    </w:p>
    <w:p w14:paraId="05143772">
      <w:r>
        <w:rPr>
          <w:rFonts w:ascii="宋体" w:hAnsi="宋体"/>
          <w:sz w:val="24"/>
        </w:rPr>
        <w:t>解决方案:</w:t>
      </w:r>
    </w:p>
    <w:p w14:paraId="2C95394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检查配置文件是否存在</w:t>
      </w:r>
    </w:p>
    <w:p w14:paraId="212455D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验证配置文件格式是否正确</w:t>
      </w:r>
    </w:p>
    <w:p w14:paraId="7909B560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确认库文件路径正确</w:t>
      </w:r>
    </w:p>
    <w:p w14:paraId="047DA89C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检查文件权限</w:t>
      </w:r>
    </w:p>
    <w:p w14:paraId="734102EC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问题2: 库文件加载失败</w:t>
      </w:r>
    </w:p>
    <w:p w14:paraId="310A633B">
      <w:pPr>
        <w:spacing w:after="0"/>
      </w:pPr>
    </w:p>
    <w:p w14:paraId="0727A9DC">
      <w:r>
        <w:rPr>
          <w:rFonts w:ascii="宋体" w:hAnsi="宋体"/>
          <w:sz w:val="24"/>
        </w:rPr>
        <w:t>症状: Runtime 被发现但无法加载</w:t>
      </w:r>
    </w:p>
    <w:p w14:paraId="4EFD51F3">
      <w:pPr>
        <w:spacing w:after="0"/>
      </w:pPr>
    </w:p>
    <w:p w14:paraId="4CA74DB8">
      <w:r>
        <w:rPr>
          <w:rFonts w:ascii="宋体" w:hAnsi="宋体"/>
          <w:sz w:val="24"/>
        </w:rPr>
        <w:t>解决方案:</w:t>
      </w:r>
    </w:p>
    <w:p w14:paraId="712786FB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检查库文件是否存在</w:t>
      </w:r>
    </w:p>
    <w:p w14:paraId="5076A9E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验证库文件架构匹配（arm64-v8a）</w:t>
      </w:r>
    </w:p>
    <w:p w14:paraId="1996876E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检查库文件依赖是否满足</w:t>
      </w:r>
    </w:p>
    <w:p w14:paraId="4212ADC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查看系统日志: `adb logcat | grep -i "dlopen"`</w:t>
      </w:r>
    </w:p>
    <w:p w14:paraId="19BD6014">
      <w:pPr>
        <w:spacing w:before="240" w:after="120"/>
        <w:ind w:firstLine="0"/>
      </w:pPr>
      <w:r>
        <w:rPr>
          <w:rFonts w:ascii="黑体" w:hAnsi="黑体"/>
          <w:b/>
          <w:sz w:val="28"/>
        </w:rPr>
        <w:t>问题3: API 版本不匹配</w:t>
      </w:r>
    </w:p>
    <w:p w14:paraId="62503716">
      <w:pPr>
        <w:spacing w:after="0"/>
      </w:pPr>
    </w:p>
    <w:p w14:paraId="63F40747">
      <w:r>
        <w:rPr>
          <w:rFonts w:ascii="宋体" w:hAnsi="宋体"/>
          <w:sz w:val="24"/>
        </w:rPr>
        <w:t>症状: Runtime API 版本低于应用程序要求</w:t>
      </w:r>
    </w:p>
    <w:p w14:paraId="4CCF5F7F">
      <w:pPr>
        <w:spacing w:after="0"/>
      </w:pPr>
    </w:p>
    <w:p w14:paraId="5AC2EA77">
      <w:r>
        <w:rPr>
          <w:rFonts w:ascii="宋体" w:hAnsi="宋体"/>
          <w:sz w:val="24"/>
        </w:rPr>
        <w:t>解决方案:</w:t>
      </w:r>
    </w:p>
    <w:p w14:paraId="0C166B2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检查配置文件中的 `api_version`</w:t>
      </w:r>
    </w:p>
    <w:p w14:paraId="4BA6816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 Runtime 实际支持的 API 版本</w:t>
      </w:r>
    </w:p>
    <w:p w14:paraId="572EC96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更新 Runtime 或降低应用程序 API 版本要求</w:t>
      </w:r>
    </w:p>
    <w:p w14:paraId="2B2197A4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24742D23">
      <w:pPr>
        <w:spacing w:after="0"/>
      </w:pPr>
    </w:p>
    <w:p w14:paraId="3FDB5FBB">
      <w:r>
        <w:rPr>
          <w:rFonts w:ascii="宋体" w:hAnsi="宋体"/>
          <w:sz w:val="24"/>
        </w:rPr>
        <w:t>本章介绍了 OpenXR Loader 的机制原理、JSON 配置文件的格式和使用方法，以及多 Runtime 管理。正确配置 Loader 是应用程序能够使用 XR Runtime 的关键步骤。</w:t>
      </w:r>
    </w:p>
    <w:p w14:paraId="5B78FC5A">
      <w:pPr>
        <w:spacing w:after="0"/>
      </w:pPr>
    </w:p>
    <w:p w14:paraId="6B0B0DCA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6152ACC8">
      <w:pPr>
        <w:spacing w:after="0"/>
      </w:pPr>
    </w:p>
    <w:p w14:paraId="3AC1C67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[第17章：Java/Kotlin 集成](chapter17.md)</w:t>
      </w:r>
    </w:p>
    <w:p w14:paraId="034FF8DB">
      <w:pPr>
        <w:spacing w:after="0"/>
      </w:pPr>
    </w:p>
    <w:p w14:paraId="7BFF8AB0">
      <w:r>
        <w:br w:type="page"/>
      </w:r>
    </w:p>
    <w:p w14:paraId="47B00295">
      <w:pPr>
        <w:spacing w:before="480" w:after="360"/>
        <w:jc w:val="center"/>
      </w:pPr>
      <w:r>
        <w:rPr>
          <w:rFonts w:ascii="黑体" w:hAnsi="黑体"/>
          <w:b/>
          <w:sz w:val="40"/>
        </w:rPr>
        <w:t>第17章：Java/Kotlin 集成</w:t>
      </w:r>
    </w:p>
    <w:p w14:paraId="3106BFA6">
      <w:pPr>
        <w:spacing w:after="0"/>
      </w:pPr>
    </w:p>
    <w:p w14:paraId="4ABF195A">
      <w:pPr>
        <w:spacing w:before="360" w:after="240"/>
        <w:ind w:firstLine="0"/>
      </w:pPr>
      <w:r>
        <w:rPr>
          <w:rFonts w:ascii="黑体" w:hAnsi="黑体"/>
          <w:b/>
          <w:sz w:val="32"/>
        </w:rPr>
        <w:t>17.1 库加载方法</w:t>
      </w:r>
    </w:p>
    <w:p w14:paraId="48C46F07">
      <w:pPr>
        <w:spacing w:after="0"/>
      </w:pPr>
    </w:p>
    <w:p w14:paraId="1A16FDA6">
      <w:pPr>
        <w:spacing w:before="240" w:after="120"/>
        <w:ind w:firstLine="0"/>
      </w:pPr>
      <w:r>
        <w:rPr>
          <w:rFonts w:ascii="黑体" w:hAnsi="黑体"/>
          <w:b/>
          <w:sz w:val="28"/>
        </w:rPr>
        <w:t>System.loadLibrary 使用</w:t>
      </w:r>
    </w:p>
    <w:p w14:paraId="5BE19819">
      <w:pPr>
        <w:spacing w:after="0"/>
      </w:pPr>
    </w:p>
    <w:p w14:paraId="2918FA25">
      <w:pPr>
        <w:spacing w:after="0"/>
      </w:pPr>
    </w:p>
    <w:p w14:paraId="58BCE49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XRActivity extends Activity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static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Log.i("XR", "XR Runtime library loaded");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 catch (UnsatisfiedLinkError 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Log.e("XR", "Failed to load library", 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9880D82">
      <w:pPr>
        <w:spacing w:after="0"/>
      </w:pPr>
    </w:p>
    <w:p w14:paraId="1E6FE44D">
      <w:pPr>
        <w:spacing w:after="0"/>
      </w:pPr>
    </w:p>
    <w:p w14:paraId="3855D12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class XRActivity : Activity()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companion object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init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System.loadLibrary("xrruntime")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Log.i("XR", "XR Runtime library loaded")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 catch (e: UnsatisfiedLinkError)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Log.e("XR", "Failed to load library", 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40D479F">
      <w:pPr>
        <w:spacing w:after="0"/>
      </w:pPr>
    </w:p>
    <w:p w14:paraId="64779BCC">
      <w:pPr>
        <w:spacing w:before="240" w:after="120"/>
        <w:ind w:firstLine="0"/>
      </w:pPr>
      <w:r>
        <w:rPr>
          <w:rFonts w:ascii="黑体" w:hAnsi="黑体"/>
          <w:b/>
          <w:sz w:val="28"/>
        </w:rPr>
        <w:t>加载时机选择</w:t>
      </w:r>
    </w:p>
    <w:p w14:paraId="2E42201B">
      <w:pPr>
        <w:spacing w:after="0"/>
      </w:pPr>
    </w:p>
    <w:p w14:paraId="65821330">
      <w:pPr>
        <w:spacing w:after="0"/>
      </w:pPr>
    </w:p>
    <w:p w14:paraId="0AAD39E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静态初始化块（推荐） - 在类加载时自动执行 - 确保在使用前已加载</w:t>
      </w:r>
    </w:p>
    <w:p w14:paraId="2C09E7B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Application.onCreate() - 应用启动时加载 - 适合全局使用</w:t>
      </w:r>
    </w:p>
    <w:p w14:paraId="64510B86">
      <w:pPr>
        <w:spacing w:after="0"/>
      </w:pPr>
    </w:p>
    <w:p w14:paraId="0133C24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在需要时才加载（可能导致延迟）</w:t>
      </w:r>
    </w:p>
    <w:p w14:paraId="0180A7E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在非主线程加载（可能导致问题）</w:t>
      </w:r>
    </w:p>
    <w:p w14:paraId="23F4DF4A">
      <w:pPr>
        <w:spacing w:before="240" w:after="120"/>
        <w:ind w:firstLine="0"/>
      </w:pPr>
      <w:r>
        <w:rPr>
          <w:rFonts w:ascii="黑体" w:hAnsi="黑体"/>
          <w:b/>
          <w:sz w:val="28"/>
        </w:rPr>
        <w:t>错误处理</w:t>
      </w:r>
    </w:p>
    <w:p w14:paraId="49AA4120">
      <w:pPr>
        <w:spacing w:after="0"/>
      </w:pPr>
    </w:p>
    <w:p w14:paraId="7359471A">
      <w:pPr>
        <w:spacing w:after="0"/>
      </w:pPr>
    </w:p>
    <w:p w14:paraId="61FD327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catch (UnsatisfiedLinkError 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处理加载失败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Log.e("XR", "Library load failed: " + e.getMessage());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可以尝试备用方案或提示用户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ED0759B">
      <w:pPr>
        <w:spacing w:after="0"/>
      </w:pPr>
    </w:p>
    <w:p w14:paraId="341CF259">
      <w:pPr>
        <w:spacing w:before="360" w:after="240"/>
        <w:ind w:firstLine="0"/>
      </w:pPr>
      <w:r>
        <w:rPr>
          <w:rFonts w:ascii="黑体" w:hAnsi="黑体"/>
          <w:b/>
          <w:sz w:val="32"/>
        </w:rPr>
        <w:t>17.2 JNI 接口调用</w:t>
      </w:r>
    </w:p>
    <w:p w14:paraId="30E95F93">
      <w:pPr>
        <w:spacing w:after="0"/>
      </w:pPr>
    </w:p>
    <w:p w14:paraId="798EF736">
      <w:pPr>
        <w:spacing w:before="240" w:after="120"/>
        <w:ind w:firstLine="0"/>
      </w:pPr>
      <w:r>
        <w:rPr>
          <w:rFonts w:ascii="黑体" w:hAnsi="黑体"/>
          <w:b/>
          <w:sz w:val="28"/>
        </w:rPr>
        <w:t>Native 方法声明</w:t>
      </w:r>
    </w:p>
    <w:p w14:paraId="28F2861C">
      <w:pPr>
        <w:spacing w:after="0"/>
      </w:pPr>
    </w:p>
    <w:p w14:paraId="573172E3">
      <w:pPr>
        <w:spacing w:after="0"/>
      </w:pPr>
    </w:p>
    <w:p w14:paraId="5CBB1E0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XRNative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加载库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static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声明 native 方法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native int nativeInitialize();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native void nativeShutdown();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C2DBC64">
      <w:pPr>
        <w:spacing w:after="0"/>
      </w:pPr>
    </w:p>
    <w:p w14:paraId="03812156">
      <w:pPr>
        <w:spacing w:before="240" w:after="120"/>
        <w:ind w:firstLine="0"/>
      </w:pPr>
      <w:r>
        <w:rPr>
          <w:rFonts w:ascii="黑体" w:hAnsi="黑体"/>
          <w:b/>
          <w:sz w:val="28"/>
        </w:rPr>
        <w:t>参数传递</w:t>
      </w:r>
    </w:p>
    <w:p w14:paraId="244D91EC">
      <w:pPr>
        <w:spacing w:after="0"/>
      </w:pPr>
    </w:p>
    <w:p w14:paraId="78FA9A6C">
      <w:pPr>
        <w:spacing w:after="0"/>
      </w:pPr>
    </w:p>
    <w:p w14:paraId="377176B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static native int nativeSetValue(int value);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static native float nativeGetFloat();</w:t>
      </w:r>
    </w:p>
    <w:p w14:paraId="4A4FE70B">
      <w:pPr>
        <w:spacing w:after="0"/>
      </w:pPr>
    </w:p>
    <w:p w14:paraId="1CDD7862">
      <w:pPr>
        <w:spacing w:after="0"/>
      </w:pPr>
    </w:p>
    <w:p w14:paraId="39C8582C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static native void nativeProcessData(byte[] data);</w:t>
      </w:r>
    </w:p>
    <w:p w14:paraId="0E14D627">
      <w:pPr>
        <w:spacing w:after="0"/>
      </w:pPr>
    </w:p>
    <w:p w14:paraId="5981BA28">
      <w:pPr>
        <w:spacing w:before="240" w:after="120"/>
        <w:ind w:firstLine="0"/>
      </w:pPr>
      <w:r>
        <w:rPr>
          <w:rFonts w:ascii="黑体" w:hAnsi="黑体"/>
          <w:b/>
          <w:sz w:val="28"/>
        </w:rPr>
        <w:t>返回值处理</w:t>
      </w:r>
    </w:p>
    <w:p w14:paraId="17BB79AF">
      <w:pPr>
        <w:spacing w:after="0"/>
      </w:pPr>
    </w:p>
    <w:p w14:paraId="54808491">
      <w:pPr>
        <w:spacing w:after="0"/>
      </w:pPr>
    </w:p>
    <w:p w14:paraId="053F248F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返回基本类型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static native int nativeGetResult();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返回对象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static native String nativeGetString();</w:t>
      </w:r>
    </w:p>
    <w:p w14:paraId="7BAEA704">
      <w:pPr>
        <w:spacing w:after="0"/>
      </w:pPr>
    </w:p>
    <w:p w14:paraId="52390DCC">
      <w:pPr>
        <w:spacing w:before="360" w:after="240"/>
        <w:ind w:firstLine="0"/>
      </w:pPr>
      <w:r>
        <w:rPr>
          <w:rFonts w:ascii="黑体" w:hAnsi="黑体"/>
          <w:b/>
          <w:sz w:val="32"/>
        </w:rPr>
        <w:t>17.3 Activity 集成示例</w:t>
      </w:r>
    </w:p>
    <w:p w14:paraId="22D86146">
      <w:pPr>
        <w:spacing w:after="0"/>
      </w:pPr>
    </w:p>
    <w:p w14:paraId="23DFD89E">
      <w:pPr>
        <w:spacing w:before="240" w:after="120"/>
        <w:ind w:firstLine="0"/>
      </w:pPr>
      <w:r>
        <w:rPr>
          <w:rFonts w:ascii="黑体" w:hAnsi="黑体"/>
          <w:b/>
          <w:sz w:val="28"/>
        </w:rPr>
        <w:t>基础集成代码</w:t>
      </w:r>
    </w:p>
    <w:p w14:paraId="2E1BCB6F">
      <w:pPr>
        <w:spacing w:after="0"/>
      </w:pPr>
    </w:p>
    <w:p w14:paraId="066BCD2D">
      <w:pPr>
        <w:spacing w:after="0"/>
      </w:pPr>
    </w:p>
    <w:p w14:paraId="6ED708F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XRMainActivity extends Activity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static final String TAG = "XRApp";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static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onCreate(Bundle savedInstanceState)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super.onCreate(savedInstanceState);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初始化 OpenXR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(initializeOpenXR())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Log.i(TAG, "OpenXR initialized");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Log.e(TAG, "OpenXR initialization failed");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finish();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boolean initializeOpenXR()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OpenXR 初始化代码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onDestroy()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super.onDestroy();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清理资源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A58B347">
      <w:pPr>
        <w:spacing w:after="0"/>
      </w:pPr>
    </w:p>
    <w:p w14:paraId="5634FD58">
      <w:pPr>
        <w:spacing w:before="240" w:after="120"/>
        <w:ind w:firstLine="0"/>
      </w:pPr>
      <w:r>
        <w:rPr>
          <w:rFonts w:ascii="黑体" w:hAnsi="黑体"/>
          <w:b/>
          <w:sz w:val="28"/>
        </w:rPr>
        <w:t>生命周期管理</w:t>
      </w:r>
    </w:p>
    <w:p w14:paraId="7ACB005F">
      <w:pPr>
        <w:spacing w:after="0"/>
      </w:pPr>
    </w:p>
    <w:p w14:paraId="7FC19DC9">
      <w:pPr>
        <w:spacing w:after="0"/>
      </w:pPr>
    </w:p>
    <w:p w14:paraId="6FEB7D0E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protected void onResume()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super.onResume();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恢复 XR Session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protected void onPause()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super.onPause();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暂停 XR Session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protected void onDestroy()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super.onDestroy();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清理 XR 资源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E72AB4A">
      <w:pPr>
        <w:spacing w:after="0"/>
      </w:pPr>
    </w:p>
    <w:p w14:paraId="141CC6C8">
      <w:pPr>
        <w:spacing w:before="240" w:after="120"/>
        <w:ind w:firstLine="0"/>
      </w:pPr>
      <w:r>
        <w:rPr>
          <w:rFonts w:ascii="黑体" w:hAnsi="黑体"/>
          <w:b/>
          <w:sz w:val="28"/>
        </w:rPr>
        <w:t>错误处理模式</w:t>
      </w:r>
    </w:p>
    <w:p w14:paraId="21B66514">
      <w:pPr>
        <w:spacing w:after="0"/>
      </w:pPr>
    </w:p>
    <w:p w14:paraId="70F1E2F5">
      <w:pPr>
        <w:spacing w:after="0"/>
      </w:pPr>
    </w:p>
    <w:p w14:paraId="5AA5BE7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private boolean handleXRResult(int result)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(result != XR_SUCCESS)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Log.e(TAG, "XR Error: " + result);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处理错误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9479821">
      <w:pPr>
        <w:spacing w:after="0"/>
      </w:pPr>
    </w:p>
    <w:p w14:paraId="4849F2F8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191BEB19">
      <w:pPr>
        <w:spacing w:after="0"/>
      </w:pPr>
    </w:p>
    <w:p w14:paraId="57B37B3B">
      <w:r>
        <w:rPr>
          <w:rFonts w:ascii="宋体" w:hAnsi="宋体"/>
          <w:sz w:val="24"/>
        </w:rPr>
        <w:t>本章介绍了 Java/Kotlin 中集成 XR Runtime 的方法，包括库加载、JNI 接口调用和 Activity 集成。正确集成是应用程序使用 XR Runtime 的基础。</w:t>
      </w:r>
    </w:p>
    <w:p w14:paraId="1F22AC85">
      <w:pPr>
        <w:spacing w:after="0"/>
      </w:pPr>
    </w:p>
    <w:p w14:paraId="3C98CFBF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19DE93B5">
      <w:pPr>
        <w:spacing w:after="0"/>
      </w:pPr>
    </w:p>
    <w:p w14:paraId="6A97FB8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[第18章：OpenXR API 调用实践](chapter18.md)</w:t>
      </w:r>
    </w:p>
    <w:p w14:paraId="72D80630">
      <w:pPr>
        <w:spacing w:after="0"/>
      </w:pPr>
    </w:p>
    <w:p w14:paraId="4EA51FD5">
      <w:r>
        <w:br w:type="page"/>
      </w:r>
    </w:p>
    <w:p w14:paraId="1C3B9D45">
      <w:pPr>
        <w:spacing w:before="480" w:after="360"/>
        <w:jc w:val="center"/>
      </w:pPr>
      <w:r>
        <w:rPr>
          <w:rFonts w:ascii="黑体" w:hAnsi="黑体"/>
          <w:b/>
          <w:sz w:val="40"/>
        </w:rPr>
        <w:t>第18章：OpenXR API 调用实践</w:t>
      </w:r>
    </w:p>
    <w:p w14:paraId="6F8A8725">
      <w:pPr>
        <w:spacing w:after="0"/>
      </w:pPr>
    </w:p>
    <w:p w14:paraId="033E4DC0">
      <w:pPr>
        <w:spacing w:before="360" w:after="240"/>
        <w:ind w:firstLine="0"/>
      </w:pPr>
      <w:r>
        <w:rPr>
          <w:rFonts w:ascii="黑体" w:hAnsi="黑体"/>
          <w:b/>
          <w:sz w:val="32"/>
        </w:rPr>
        <w:t>18.1 Instance 创建</w:t>
      </w:r>
    </w:p>
    <w:p w14:paraId="46EA05A4">
      <w:pPr>
        <w:spacing w:after="0"/>
      </w:pPr>
    </w:p>
    <w:p w14:paraId="5A4583FF">
      <w:pPr>
        <w:spacing w:before="240" w:after="120"/>
        <w:ind w:firstLine="0"/>
      </w:pPr>
      <w:r>
        <w:rPr>
          <w:rFonts w:ascii="黑体" w:hAnsi="黑体"/>
          <w:b/>
          <w:sz w:val="28"/>
        </w:rPr>
        <w:t>创建流程</w:t>
      </w:r>
    </w:p>
    <w:p w14:paraId="767BD315">
      <w:pPr>
        <w:spacing w:after="0"/>
      </w:pPr>
    </w:p>
    <w:p w14:paraId="3270D4CA">
      <w:pPr>
        <w:spacing w:after="0"/>
      </w:pPr>
    </w:p>
    <w:p w14:paraId="5C84B8FA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1. 准备创建信息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XrInstanceCreateInfo createInfo = new XrInstanceCreateInfo();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createInfo.setApplicationInfo(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"My XR App",           // applicationName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1,                     // applicationVersion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"My Engine",           // engineName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1,                     // engineVersion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XrVersion.XR_CURRENT_API_VERSION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2. 添加扩展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createInfo.addEnabledExtension("XR_KHR_android_create_instance");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createInfo.addEnabledExtension("XR_KHR_opengl_es_enable");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3. 创建 Instance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XrInstance instance = new XrInstance();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int result = XR.xrCreateInstance(createInfo, 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(result == XR_SUCCESS)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Log.i("XR", "Instance created successfully");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Log.e("XR", "Failed to create instance: " + result);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197DD2F">
      <w:pPr>
        <w:spacing w:after="0"/>
      </w:pPr>
    </w:p>
    <w:p w14:paraId="109B418B">
      <w:pPr>
        <w:spacing w:before="240" w:after="120"/>
        <w:ind w:firstLine="0"/>
      </w:pPr>
      <w:r>
        <w:rPr>
          <w:rFonts w:ascii="黑体" w:hAnsi="黑体"/>
          <w:b/>
          <w:sz w:val="28"/>
        </w:rPr>
        <w:t>扩展启用</w:t>
      </w:r>
    </w:p>
    <w:p w14:paraId="73E3226E">
      <w:pPr>
        <w:spacing w:after="0"/>
      </w:pPr>
    </w:p>
    <w:p w14:paraId="3EE77CF8">
      <w:pPr>
        <w:spacing w:after="0"/>
      </w:pPr>
    </w:p>
    <w:p w14:paraId="2934E85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Android 特定扩展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XrInstanceCreateInfoAndroidKHR androidInfo =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new XrInstanceCreateInfoAndroidKHR();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androidInfo.setApplicationVM(getApplicationInfo().nativeLibraryDir);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androidInfo.setApplicationActivity(this);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createInfo.setNext(androidInfo);</w:t>
      </w:r>
    </w:p>
    <w:p w14:paraId="51CB8620">
      <w:pPr>
        <w:spacing w:after="0"/>
      </w:pPr>
    </w:p>
    <w:p w14:paraId="55319944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特定配置</w:t>
      </w:r>
    </w:p>
    <w:p w14:paraId="30356686">
      <w:pPr>
        <w:spacing w:after="0"/>
      </w:pPr>
    </w:p>
    <w:p w14:paraId="1D4B549F">
      <w:pPr>
        <w:spacing w:after="0"/>
      </w:pPr>
    </w:p>
    <w:p w14:paraId="45D28B5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XrInstanceCreateInfo createInfo = new XrInstanceCreateInfo();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createInfo.setApplicationInfo("MyApp", 1, "MyEngine", 1,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XrVersion.XR_CURRENT_API_VERSION);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Android 扩展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createInfo.addEnabledExtension("XR_KHR_android_create_instance");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createInfo.addEnabledExtension("XR_KHR_opengl_es_enable");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Android 特定信息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XrInstanceCreateInfoAndroidKHR androidInfo =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new XrInstanceCreateInfoAndroidKHR();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androidInfo.setApplicationVM(getApplicationInfo().nativeLibraryDir);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androidInfo.setApplicationActivity(this);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createInfo.setNext(androidInfo);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XrInstance instance = new XrInstance();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XR.xrCreateInstance(createInfo, instance);</w:t>
      </w:r>
    </w:p>
    <w:p w14:paraId="46AF6642">
      <w:pPr>
        <w:spacing w:after="0"/>
      </w:pPr>
    </w:p>
    <w:p w14:paraId="49A5E8E1">
      <w:pPr>
        <w:spacing w:before="360" w:after="240"/>
        <w:ind w:firstLine="0"/>
      </w:pPr>
      <w:r>
        <w:rPr>
          <w:rFonts w:ascii="黑体" w:hAnsi="黑体"/>
          <w:b/>
          <w:sz w:val="32"/>
        </w:rPr>
        <w:t>18.2 Session 创建与使用</w:t>
      </w:r>
    </w:p>
    <w:p w14:paraId="5834BD5F">
      <w:pPr>
        <w:spacing w:after="0"/>
      </w:pPr>
    </w:p>
    <w:p w14:paraId="03EAF847">
      <w:pPr>
        <w:spacing w:before="240" w:after="120"/>
        <w:ind w:firstLine="0"/>
      </w:pPr>
      <w:r>
        <w:rPr>
          <w:rFonts w:ascii="黑体" w:hAnsi="黑体"/>
          <w:b/>
          <w:sz w:val="28"/>
        </w:rPr>
        <w:t>Session 创建</w:t>
      </w:r>
    </w:p>
    <w:p w14:paraId="5A74F85F">
      <w:pPr>
        <w:spacing w:after="0"/>
      </w:pPr>
    </w:p>
    <w:p w14:paraId="04539639">
      <w:pPr>
        <w:spacing w:after="0"/>
      </w:pPr>
    </w:p>
    <w:p w14:paraId="6775A17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1. 获取 System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XrSystemGetInfo systemInfo = new XrSystemGetInfo();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systemInfo.setFormFactor(XrFormFactor.XR_FORM_FACTOR_HEAD_MOUNTED_DISPLAY);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XrSystemId systemId = new XrSystemId();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XR.xrGetSystem(instance, systemInfo, systemId);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2. 创建 Session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XrSessionCreateInfo sessionInfo = new XrSessionCreateInfo();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sessionInfo.setSystemId(systemId);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图形绑定（OpenGL ES）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XrGraphicsBindingOpenGLESAndroidKHR glBinding =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new XrGraphicsBindingOpenGLESAndroidKHR();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glBinding.setDisplay(eglDisplay);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glBinding.setConfig(eglConfig);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glBinding.setContext(eglContext);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sessionInfo.setNext(glBinding);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XrSession session = new XrSession();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XR.xrCreateSession(instance, sessionInfo, session);</w:t>
      </w:r>
    </w:p>
    <w:p w14:paraId="76DBFA87">
      <w:pPr>
        <w:spacing w:after="0"/>
      </w:pPr>
    </w:p>
    <w:p w14:paraId="0377CFF8">
      <w:pPr>
        <w:spacing w:before="240" w:after="120"/>
        <w:ind w:firstLine="0"/>
      </w:pPr>
      <w:r>
        <w:rPr>
          <w:rFonts w:ascii="黑体" w:hAnsi="黑体"/>
          <w:b/>
          <w:sz w:val="28"/>
        </w:rPr>
        <w:t>渲染循环</w:t>
      </w:r>
    </w:p>
    <w:p w14:paraId="4D906C78">
      <w:pPr>
        <w:spacing w:after="0"/>
      </w:pPr>
    </w:p>
    <w:p w14:paraId="57209069">
      <w:pPr>
        <w:spacing w:after="0"/>
      </w:pPr>
    </w:p>
    <w:p w14:paraId="4CF789E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while (isRunning)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1. 等待帧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XrFrameWaitInfo waitInfo = new XrFrameWaitInfo();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XrFrameState frameState = new XrFrameState();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XR.xrWaitFrame(session, waitInfo, frameState);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2. 开始帧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XrFrameBeginInfo beginInfo = new XrFrameBeginInfo();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XR.xrBeginFrame(session, beginInfo);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3. 渲染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renderFrame(frameState);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4. 结束帧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XrFrameEndInfo endInfo = new XrFrameEndInfo();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endInfo.setDisplayTime(frameState.predictedDisplayTime);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添加层...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XR.xrEndFrame(session, endInfo);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2F07EEA4">
      <w:pPr>
        <w:spacing w:after="0"/>
      </w:pPr>
    </w:p>
    <w:p w14:paraId="4305F00A">
      <w:pPr>
        <w:spacing w:before="240" w:after="120"/>
        <w:ind w:firstLine="0"/>
      </w:pPr>
      <w:r>
        <w:rPr>
          <w:rFonts w:ascii="黑体" w:hAnsi="黑体"/>
          <w:b/>
          <w:sz w:val="28"/>
        </w:rPr>
        <w:t>资源清理</w:t>
      </w:r>
    </w:p>
    <w:p w14:paraId="60183D20">
      <w:pPr>
        <w:spacing w:after="0"/>
      </w:pPr>
    </w:p>
    <w:p w14:paraId="39A161E7">
      <w:pPr>
        <w:spacing w:after="0"/>
      </w:pPr>
    </w:p>
    <w:p w14:paraId="42092D0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1. 结束 Session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(session != null)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XR.xrEndSession(session);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XR.xrDestroySession(session);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// 2. 销毁 Instance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(instance != null)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XR.xrDestroyInstance(instance);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AB7522C">
      <w:pPr>
        <w:spacing w:after="0"/>
      </w:pPr>
    </w:p>
    <w:p w14:paraId="41812B60">
      <w:pPr>
        <w:spacing w:before="360" w:after="240"/>
        <w:ind w:firstLine="0"/>
      </w:pPr>
      <w:r>
        <w:rPr>
          <w:rFonts w:ascii="黑体" w:hAnsi="黑体"/>
          <w:b/>
          <w:sz w:val="32"/>
        </w:rPr>
        <w:t>18.3 完整应用示例</w:t>
      </w:r>
    </w:p>
    <w:p w14:paraId="57FE1969">
      <w:pPr>
        <w:spacing w:after="0"/>
      </w:pPr>
    </w:p>
    <w:p w14:paraId="03F9EB88">
      <w:pPr>
        <w:spacing w:before="240" w:after="120"/>
        <w:ind w:firstLine="0"/>
      </w:pPr>
      <w:r>
        <w:rPr>
          <w:rFonts w:ascii="黑体" w:hAnsi="黑体"/>
          <w:b/>
          <w:sz w:val="28"/>
        </w:rPr>
        <w:t>最小化示例</w:t>
      </w:r>
    </w:p>
    <w:p w14:paraId="66665DE6">
      <w:pPr>
        <w:spacing w:after="0"/>
      </w:pPr>
    </w:p>
    <w:p w14:paraId="0EDBF4C6">
      <w:pPr>
        <w:spacing w:after="0"/>
      </w:pPr>
    </w:p>
    <w:p w14:paraId="37B14E0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SimpleXRActivity extends Activity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static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System.loadLibrary("xrruntime");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XrInstance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onCreate(Bundle savedInstanceState)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super.onCreate(savedInstanceState);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创建 Instance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XrInstanceCreateInfo createInfo = new XrInstanceCreateInfo();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createInfo.setApplicationInfo("SimpleApp", 1, "Engine", 1,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XrVersion.XR_CURRENT_API_VERSION);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instance = new XrInstance();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XR.xrCreateInstance(createInfo, 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onDestroy()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super.onDestroy();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(instance != null)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XR.xrDestroyInstance(instance);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74AA7D5">
      <w:pPr>
        <w:spacing w:after="0"/>
      </w:pPr>
    </w:p>
    <w:p w14:paraId="4E0324B7">
      <w:pPr>
        <w:spacing w:before="240" w:after="120"/>
        <w:ind w:firstLine="0"/>
      </w:pPr>
      <w:r>
        <w:rPr>
          <w:rFonts w:ascii="黑体" w:hAnsi="黑体"/>
          <w:b/>
          <w:sz w:val="28"/>
        </w:rPr>
        <w:t>完整 VR 应用</w:t>
      </w:r>
    </w:p>
    <w:p w14:paraId="22856DCB">
      <w:pPr>
        <w:spacing w:after="0"/>
      </w:pPr>
    </w:p>
    <w:p w14:paraId="146790D7">
      <w:pPr>
        <w:spacing w:after="0"/>
      </w:pPr>
    </w:p>
    <w:p w14:paraId="5050F0A3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public class FullVRActivity extends Activity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XrInstance instance;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XrSession session;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XrSystemId systemId;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boolean isRunning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onCreate(Bundle savedInstanceState)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super.onCreate(savedInstanceState);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(initializeOpenXR())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startRenderLoop();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boolean initializeOpenXR()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创建 Instance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获取 System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创建 Session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void startRenderLoop()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isRunning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new Thread(() -&gt;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while (isRunning)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renderFrame();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}).start();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void renderFrame()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渲染逻辑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protected void onDestroy()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super.onDestroy();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isRunning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清理资源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6ECDD2D">
      <w:pPr>
        <w:spacing w:after="0"/>
      </w:pPr>
    </w:p>
    <w:p w14:paraId="70ADAC76">
      <w:pPr>
        <w:spacing w:before="240" w:after="120"/>
        <w:ind w:firstLine="0"/>
      </w:pPr>
      <w:r>
        <w:rPr>
          <w:rFonts w:ascii="黑体" w:hAnsi="黑体"/>
          <w:b/>
          <w:sz w:val="28"/>
        </w:rPr>
        <w:t>最佳实践</w:t>
      </w:r>
    </w:p>
    <w:p w14:paraId="44B96441">
      <w:pPr>
        <w:spacing w:after="0"/>
      </w:pPr>
    </w:p>
    <w:p w14:paraId="40763A62">
      <w:pPr>
        <w:spacing w:after="0"/>
      </w:pPr>
    </w:p>
    <w:p w14:paraId="09B9D52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private boolean checkXRResult(int result, String operation)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(result != XR_SUCCESS)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Log.e("XR", operation + " failed: " + result);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0713A8E">
      <w:pPr>
        <w:spacing w:after="0"/>
      </w:pPr>
    </w:p>
    <w:p w14:paraId="14D8C0DF">
      <w:pPr>
        <w:spacing w:after="0"/>
      </w:pPr>
    </w:p>
    <w:p w14:paraId="4A49591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使用 try-finally 确保资源清理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使用 XR 资源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finally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清理资源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DA881E9">
      <w:pPr>
        <w:spacing w:after="0"/>
      </w:pPr>
    </w:p>
    <w:p w14:paraId="1AF83A70">
      <w:pPr>
        <w:spacing w:after="0"/>
      </w:pPr>
    </w:p>
    <w:p w14:paraId="4E2C16A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// 在主线程进行 XR API 调用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runOnUiThread(() -&gt;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XR.xrCreateSession(...);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});</w:t>
      </w:r>
    </w:p>
    <w:p w14:paraId="601C35EC">
      <w:pPr>
        <w:spacing w:after="0"/>
      </w:pPr>
    </w:p>
    <w:p w14:paraId="2AC5D457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00E0CFDF">
      <w:pPr>
        <w:spacing w:after="0"/>
      </w:pPr>
    </w:p>
    <w:p w14:paraId="522F6E5A">
      <w:r>
        <w:rPr>
          <w:rFonts w:ascii="宋体" w:hAnsi="宋体"/>
          <w:sz w:val="24"/>
        </w:rPr>
        <w:t>本章介绍了 OpenXR API 的调用实践，包括 Instance 创建、Session 管理和渲染循环。掌握这些内容是开发 XR 应用的基础。</w:t>
      </w:r>
    </w:p>
    <w:p w14:paraId="65DC619D">
      <w:pPr>
        <w:spacing w:after="0"/>
      </w:pPr>
    </w:p>
    <w:p w14:paraId="24724124">
      <w:pPr>
        <w:spacing w:before="360" w:after="240"/>
        <w:ind w:firstLine="0"/>
      </w:pPr>
      <w:r>
        <w:rPr>
          <w:rFonts w:ascii="黑体" w:hAnsi="黑体"/>
          <w:b/>
          <w:sz w:val="32"/>
        </w:rPr>
        <w:t>下一步</w:t>
      </w:r>
    </w:p>
    <w:p w14:paraId="175650E8">
      <w:pPr>
        <w:spacing w:after="0"/>
      </w:pPr>
    </w:p>
    <w:p w14:paraId="7278C30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[第19章：性能优化与调试](chapter19.md)</w:t>
      </w:r>
    </w:p>
    <w:p w14:paraId="791A3659">
      <w:pPr>
        <w:spacing w:after="0"/>
      </w:pPr>
    </w:p>
    <w:p w14:paraId="4A9AED47">
      <w:r>
        <w:br w:type="page"/>
      </w:r>
    </w:p>
    <w:p w14:paraId="78C4F622">
      <w:pPr>
        <w:spacing w:before="480" w:after="360"/>
        <w:jc w:val="center"/>
      </w:pPr>
      <w:r>
        <w:rPr>
          <w:rFonts w:ascii="黑体" w:hAnsi="黑体"/>
          <w:b/>
          <w:sz w:val="40"/>
        </w:rPr>
        <w:t>第19章：性能优化与调试</w:t>
      </w:r>
    </w:p>
    <w:p w14:paraId="7EB009B5">
      <w:pPr>
        <w:spacing w:after="0"/>
      </w:pPr>
    </w:p>
    <w:p w14:paraId="5CD22115">
      <w:pPr>
        <w:spacing w:before="360" w:after="240"/>
        <w:ind w:firstLine="0"/>
      </w:pPr>
      <w:r>
        <w:rPr>
          <w:rFonts w:ascii="黑体" w:hAnsi="黑体"/>
          <w:b/>
          <w:sz w:val="32"/>
        </w:rPr>
        <w:t>19.1 性能分析工具</w:t>
      </w:r>
    </w:p>
    <w:p w14:paraId="69A48E38">
      <w:pPr>
        <w:spacing w:after="0"/>
      </w:pPr>
    </w:p>
    <w:p w14:paraId="15E3FF44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Profiler</w:t>
      </w:r>
    </w:p>
    <w:p w14:paraId="11550480">
      <w:pPr>
        <w:spacing w:after="0"/>
      </w:pPr>
    </w:p>
    <w:p w14:paraId="4A43794F">
      <w:pPr>
        <w:spacing w:after="0"/>
      </w:pPr>
    </w:p>
    <w:p w14:paraId="7C41CB5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打开 Android Studio</w:t>
      </w:r>
    </w:p>
    <w:p w14:paraId="42CEC43F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View → Tool Windows → Profiler</w:t>
      </w:r>
    </w:p>
    <w:p w14:paraId="6D586CC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连接设备并运行应用</w:t>
      </w:r>
    </w:p>
    <w:p w14:paraId="1A6333E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选择应用进程</w:t>
      </w:r>
    </w:p>
    <w:p w14:paraId="46417D5C">
      <w:pPr>
        <w:spacing w:after="0"/>
      </w:pPr>
    </w:p>
    <w:p w14:paraId="202A48D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CPU: CPU 使用率</w:t>
      </w:r>
    </w:p>
    <w:p w14:paraId="5064FD6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Memory: 内存使用</w:t>
      </w:r>
    </w:p>
    <w:p w14:paraId="1EABC79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Network: 网络流量</w:t>
      </w:r>
    </w:p>
    <w:p w14:paraId="657854B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Energy: 能耗</w:t>
      </w:r>
    </w:p>
    <w:p w14:paraId="4BC7390A">
      <w:pPr>
        <w:spacing w:before="240" w:after="120"/>
        <w:ind w:firstLine="0"/>
      </w:pPr>
      <w:r>
        <w:rPr>
          <w:rFonts w:ascii="黑体" w:hAnsi="黑体"/>
          <w:b/>
          <w:sz w:val="28"/>
        </w:rPr>
        <w:t>Snapdragon Profiler</w:t>
      </w:r>
    </w:p>
    <w:p w14:paraId="392D16CF">
      <w:pPr>
        <w:spacing w:after="0"/>
      </w:pPr>
    </w:p>
    <w:p w14:paraId="5D93A26A">
      <w:pPr>
        <w:spacing w:after="0"/>
      </w:pPr>
    </w:p>
    <w:p w14:paraId="168B2B4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下载 Snapdragon Profiler</w:t>
      </w:r>
    </w:p>
    <w:p w14:paraId="130B528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连接 XR2 设备</w:t>
      </w:r>
    </w:p>
    <w:p w14:paraId="7A74ECB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启动 Profiler</w:t>
      </w:r>
    </w:p>
    <w:p w14:paraId="6E927B91">
      <w:pPr>
        <w:spacing w:after="0"/>
      </w:pPr>
    </w:p>
    <w:p w14:paraId="333BC88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GPU 性能: 帧率、延迟</w:t>
      </w:r>
    </w:p>
    <w:p w14:paraId="2133238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CPU 性能: 各核心使用率</w:t>
      </w:r>
    </w:p>
    <w:p w14:paraId="6A49D1A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功耗: 实时功耗监控</w:t>
      </w:r>
    </w:p>
    <w:p w14:paraId="22111DD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追踪数据: 头部追踪延迟</w:t>
      </w:r>
    </w:p>
    <w:p w14:paraId="71EC2008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性能指标监控</w:t>
      </w:r>
    </w:p>
    <w:p w14:paraId="7E9295F0">
      <w:pPr>
        <w:spacing w:after="0"/>
      </w:pPr>
    </w:p>
    <w:p w14:paraId="3282FFA7">
      <w:pPr>
        <w:spacing w:after="0"/>
      </w:pPr>
    </w:p>
    <w:p w14:paraId="6B43FA8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private long lastFrameTime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 int frameCount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 float fps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 void updateFPS()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long currentTime = System.currentTimeMillis();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frameCount++;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(currentTime - lastFrameTime &gt;= 1000)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fps = frameCount;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frameCount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lastFrameTime = currentTime;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Log.d("Performance", "FPS: " + fps);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F164C49">
      <w:pPr>
        <w:spacing w:after="0"/>
      </w:pPr>
    </w:p>
    <w:p w14:paraId="030F703E">
      <w:pPr>
        <w:spacing w:before="360" w:after="240"/>
        <w:ind w:firstLine="0"/>
      </w:pPr>
      <w:r>
        <w:rPr>
          <w:rFonts w:ascii="黑体" w:hAnsi="黑体"/>
          <w:b/>
          <w:sz w:val="32"/>
        </w:rPr>
        <w:t>19.2 调试技巧</w:t>
      </w:r>
    </w:p>
    <w:p w14:paraId="4081B2B5">
      <w:pPr>
        <w:spacing w:after="0"/>
      </w:pPr>
    </w:p>
    <w:p w14:paraId="4198584F">
      <w:pPr>
        <w:spacing w:before="240" w:after="120"/>
        <w:ind w:firstLine="0"/>
      </w:pPr>
      <w:r>
        <w:rPr>
          <w:rFonts w:ascii="黑体" w:hAnsi="黑体"/>
          <w:b/>
          <w:sz w:val="28"/>
        </w:rPr>
        <w:t>Logcat 日志分析</w:t>
      </w:r>
    </w:p>
    <w:p w14:paraId="3ED05971">
      <w:pPr>
        <w:spacing w:after="0"/>
      </w:pPr>
    </w:p>
    <w:p w14:paraId="42ABBC3F">
      <w:pPr>
        <w:spacing w:after="0"/>
      </w:pPr>
    </w:p>
    <w:p w14:paraId="7A50555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查看 XR Runtime 相关日志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logcat | grep -i "xrruntime"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查看 OpenXR 相关日志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logcat | grep -i "openxr"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查看错误日志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logcat | grep -i "error"</w:t>
      </w:r>
    </w:p>
    <w:p w14:paraId="5CC5A427">
      <w:pPr>
        <w:spacing w:after="0"/>
      </w:pPr>
    </w:p>
    <w:p w14:paraId="51F8C7F8">
      <w:pPr>
        <w:spacing w:after="0"/>
      </w:pPr>
    </w:p>
    <w:p w14:paraId="4729DAAB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Log.v("TAG", "Verbose");   // 详细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Log.d("TAG", "Debug");     // 调试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Log.i("TAG", "Info");      // 信息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Log.w("TAG", "Warning");   // 警告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Log.e("TAG", "Error");     // 错误</w:t>
      </w:r>
    </w:p>
    <w:p w14:paraId="593CA0FA">
      <w:pPr>
        <w:spacing w:after="0"/>
      </w:pPr>
    </w:p>
    <w:p w14:paraId="782F5CA6">
      <w:pPr>
        <w:spacing w:before="240" w:after="120"/>
        <w:ind w:firstLine="0"/>
      </w:pPr>
      <w:r>
        <w:rPr>
          <w:rFonts w:ascii="黑体" w:hAnsi="黑体"/>
          <w:b/>
          <w:sz w:val="28"/>
        </w:rPr>
        <w:t>GDB 调试</w:t>
      </w:r>
    </w:p>
    <w:p w14:paraId="17BD6FFA">
      <w:pPr>
        <w:spacing w:after="0"/>
      </w:pPr>
    </w:p>
    <w:p w14:paraId="0709CDD7">
      <w:pPr>
        <w:spacing w:after="0"/>
      </w:pPr>
    </w:p>
    <w:p w14:paraId="18E0277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# 启动 GDB Server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adb shell gdbserver :5039 --attach &lt;pid&gt;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在主机上连接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gdb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(gdb) target remote :5039</w:t>
      </w:r>
    </w:p>
    <w:p w14:paraId="38948E48">
      <w:pPr>
        <w:spacing w:after="0"/>
      </w:pPr>
    </w:p>
    <w:p w14:paraId="5D5C2B1E">
      <w:pPr>
        <w:spacing w:after="0"/>
      </w:pPr>
    </w:p>
    <w:p w14:paraId="5C649CF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(gdb) break xrCreateInstance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(gdb) continue</w:t>
      </w:r>
    </w:p>
    <w:p w14:paraId="47DB30E6">
      <w:pPr>
        <w:spacing w:after="0"/>
      </w:pPr>
    </w:p>
    <w:p w14:paraId="664D2298">
      <w:pPr>
        <w:spacing w:before="240" w:after="120"/>
        <w:ind w:firstLine="0"/>
      </w:pPr>
      <w:r>
        <w:rPr>
          <w:rFonts w:ascii="黑体" w:hAnsi="黑体"/>
          <w:b/>
          <w:sz w:val="28"/>
        </w:rPr>
        <w:t>断点调试</w:t>
      </w:r>
    </w:p>
    <w:p w14:paraId="24BCEE63">
      <w:pPr>
        <w:spacing w:after="0"/>
      </w:pPr>
    </w:p>
    <w:p w14:paraId="03A3A03E">
      <w:pPr>
        <w:spacing w:after="0"/>
      </w:pPr>
    </w:p>
    <w:p w14:paraId="73978236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在代码中设置断点</w:t>
      </w:r>
    </w:p>
    <w:p w14:paraId="3D78FB4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Debug → Attach Debugger to Android Process</w:t>
      </w:r>
    </w:p>
    <w:p w14:paraId="199CC7D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选择应用进程</w:t>
      </w:r>
    </w:p>
    <w:p w14:paraId="3BD03903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逐步调试</w:t>
      </w:r>
    </w:p>
    <w:p w14:paraId="74D9A49F">
      <w:pPr>
        <w:spacing w:before="360" w:after="240"/>
        <w:ind w:firstLine="0"/>
      </w:pPr>
      <w:r>
        <w:rPr>
          <w:rFonts w:ascii="黑体" w:hAnsi="黑体"/>
          <w:b/>
          <w:sz w:val="32"/>
        </w:rPr>
        <w:t>19.3 常见问题排查</w:t>
      </w:r>
    </w:p>
    <w:p w14:paraId="6522F625">
      <w:pPr>
        <w:spacing w:after="0"/>
      </w:pPr>
    </w:p>
    <w:p w14:paraId="71871C93">
      <w:pPr>
        <w:spacing w:before="240" w:after="120"/>
        <w:ind w:firstLine="0"/>
      </w:pPr>
      <w:r>
        <w:rPr>
          <w:rFonts w:ascii="黑体" w:hAnsi="黑体"/>
          <w:b/>
          <w:sz w:val="28"/>
        </w:rPr>
        <w:t>库加载失败</w:t>
      </w:r>
    </w:p>
    <w:p w14:paraId="1F778DCD">
      <w:pPr>
        <w:spacing w:after="0"/>
      </w:pPr>
    </w:p>
    <w:p w14:paraId="39AF37CA">
      <w:pPr>
        <w:spacing w:after="0"/>
      </w:pPr>
    </w:p>
    <w:p w14:paraId="7367733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dlopen failed: library "libxrruntime.so" not found</w:t>
      </w:r>
    </w:p>
    <w:p w14:paraId="20BD6579">
      <w:pPr>
        <w:spacing w:after="0"/>
      </w:pPr>
    </w:p>
    <w:p w14:paraId="421D3CB6">
      <w:pPr>
        <w:spacing w:after="0"/>
      </w:pPr>
    </w:p>
    <w:p w14:paraId="53305C1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检查库文件是否存在</w:t>
      </w:r>
    </w:p>
    <w:p w14:paraId="2817B358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验证库文件架构匹配</w:t>
      </w:r>
    </w:p>
    <w:p w14:paraId="00F8834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检查库文件依赖</w:t>
      </w:r>
    </w:p>
    <w:p w14:paraId="06DFC75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查看系统日志</w:t>
      </w:r>
    </w:p>
    <w:p w14:paraId="06A120F3">
      <w:pPr>
        <w:spacing w:before="240" w:after="120"/>
        <w:ind w:firstLine="0"/>
      </w:pPr>
      <w:r>
        <w:rPr>
          <w:rFonts w:ascii="黑体" w:hAnsi="黑体"/>
          <w:b/>
          <w:sz w:val="28"/>
        </w:rPr>
        <w:t>Runtime 未发现</w:t>
      </w:r>
    </w:p>
    <w:p w14:paraId="6042D603">
      <w:pPr>
        <w:spacing w:after="0"/>
      </w:pPr>
    </w:p>
    <w:p w14:paraId="275CCCD4">
      <w:pPr>
        <w:spacing w:after="0"/>
      </w:pPr>
    </w:p>
    <w:p w14:paraId="22D9E5D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OpenXR Runtime not found</w:t>
      </w:r>
    </w:p>
    <w:p w14:paraId="4F96A914">
      <w:pPr>
        <w:spacing w:after="0"/>
      </w:pPr>
    </w:p>
    <w:p w14:paraId="640E158F">
      <w:pPr>
        <w:spacing w:after="0"/>
      </w:pPr>
    </w:p>
    <w:p w14:paraId="76F623A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OpenXR Loader 配置</w:t>
      </w:r>
    </w:p>
    <w:p w14:paraId="42BD96AD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验证配置文件格式</w:t>
      </w:r>
    </w:p>
    <w:p w14:paraId="4416F185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确认库文件路径正确</w:t>
      </w:r>
    </w:p>
    <w:p w14:paraId="4E9AA25A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检查文件权限</w:t>
      </w:r>
    </w:p>
    <w:p w14:paraId="4904D702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性能问题诊断</w:t>
      </w:r>
    </w:p>
    <w:p w14:paraId="6B4DC079">
      <w:pPr>
        <w:spacing w:after="0"/>
      </w:pPr>
    </w:p>
    <w:p w14:paraId="1FB88507">
      <w:pPr>
        <w:spacing w:after="0"/>
      </w:pPr>
    </w:p>
    <w:p w14:paraId="6F7A29B1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GPU 使用率 - 使用 Snapdragon Profiler - 检查是否有 GPU 瓶颈</w:t>
      </w:r>
    </w:p>
    <w:p w14:paraId="0EAE689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 CPU 使用率 - 查看各核心负载 - 优化 CPU 密集型操作</w:t>
      </w:r>
    </w:p>
    <w:p w14:paraId="704DD7A9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检查内存使用 - 避免内存泄漏 - 优化内存分配</w:t>
      </w:r>
    </w:p>
    <w:p w14:paraId="723C5B9A">
      <w:pPr>
        <w:spacing w:after="0"/>
      </w:pPr>
    </w:p>
    <w:p w14:paraId="3DE2CFF2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检查追踪延迟 - 使用 QVR API 获取追踪数据时间戳 - 优化姿态预测算法</w:t>
      </w:r>
    </w:p>
    <w:p w14:paraId="45735DD7">
      <w:pPr>
        <w:pStyle w:val="14"/>
        <w:spacing w:after="60"/>
        <w:ind w:left="567" w:hanging="283"/>
      </w:pPr>
      <w:r>
        <w:rPr>
          <w:rFonts w:ascii="宋体" w:hAnsi="宋体"/>
          <w:sz w:val="24"/>
        </w:rPr>
        <w:t>检查渲染延迟 - 优化渲染管线 - 减少不必要的绘制调用</w:t>
      </w:r>
    </w:p>
    <w:p w14:paraId="09410C9A">
      <w:pPr>
        <w:spacing w:before="360" w:after="240"/>
        <w:ind w:firstLine="0"/>
      </w:pPr>
      <w:r>
        <w:rPr>
          <w:rFonts w:ascii="黑体" w:hAnsi="黑体"/>
          <w:b/>
          <w:sz w:val="32"/>
        </w:rPr>
        <w:t>性能优化建议</w:t>
      </w:r>
    </w:p>
    <w:p w14:paraId="125A2733">
      <w:pPr>
        <w:spacing w:after="0"/>
      </w:pPr>
    </w:p>
    <w:p w14:paraId="0F70577B">
      <w:pPr>
        <w:spacing w:before="240" w:after="120"/>
        <w:ind w:firstLine="0"/>
      </w:pPr>
      <w:r>
        <w:rPr>
          <w:rFonts w:ascii="黑体" w:hAnsi="黑体"/>
          <w:b/>
          <w:sz w:val="28"/>
        </w:rPr>
        <w:t>1. 减少绘制调用</w:t>
      </w:r>
    </w:p>
    <w:p w14:paraId="5701CA72">
      <w:pPr>
        <w:spacing w:after="0"/>
      </w:pPr>
    </w:p>
    <w:p w14:paraId="4191019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合并绘制对象</w:t>
      </w:r>
    </w:p>
    <w:p w14:paraId="23F16F1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使用实例化渲染</w:t>
      </w:r>
    </w:p>
    <w:p w14:paraId="2F4D8DD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优化几何体</w:t>
      </w:r>
    </w:p>
    <w:p w14:paraId="22A4C30E">
      <w:pPr>
        <w:spacing w:before="240" w:after="120"/>
        <w:ind w:firstLine="0"/>
      </w:pPr>
      <w:r>
        <w:rPr>
          <w:rFonts w:ascii="黑体" w:hAnsi="黑体"/>
          <w:b/>
          <w:sz w:val="28"/>
        </w:rPr>
        <w:t>2. 优化内存使用</w:t>
      </w:r>
    </w:p>
    <w:p w14:paraId="58712E63">
      <w:pPr>
        <w:spacing w:after="0"/>
      </w:pPr>
    </w:p>
    <w:p w14:paraId="4DDF1A9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及时释放资源</w:t>
      </w:r>
    </w:p>
    <w:p w14:paraId="4C1691B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使用对象池</w:t>
      </w:r>
    </w:p>
    <w:p w14:paraId="696D6C1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避免频繁分配</w:t>
      </w:r>
    </w:p>
    <w:p w14:paraId="68D9DCD0">
      <w:pPr>
        <w:spacing w:before="240" w:after="120"/>
        <w:ind w:firstLine="0"/>
      </w:pPr>
      <w:r>
        <w:rPr>
          <w:rFonts w:ascii="黑体" w:hAnsi="黑体"/>
          <w:b/>
          <w:sz w:val="28"/>
        </w:rPr>
        <w:t>3. 优化 CPU 使用</w:t>
      </w:r>
    </w:p>
    <w:p w14:paraId="609D1F38">
      <w:pPr>
        <w:spacing w:after="0"/>
      </w:pPr>
    </w:p>
    <w:p w14:paraId="04975FB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多线程处理</w:t>
      </w:r>
    </w:p>
    <w:p w14:paraId="31B301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避免主线程阻塞</w:t>
      </w:r>
    </w:p>
    <w:p w14:paraId="502B136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优化算法复杂度</w:t>
      </w:r>
    </w:p>
    <w:p w14:paraId="75D7771C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5F640A03">
      <w:pPr>
        <w:spacing w:after="0"/>
      </w:pPr>
    </w:p>
    <w:p w14:paraId="57D5B69D">
      <w:r>
        <w:rPr>
          <w:rFonts w:ascii="宋体" w:hAnsi="宋体"/>
          <w:sz w:val="24"/>
        </w:rPr>
        <w:t>本章介绍了性能分析工具的使用、调试技巧以及常见问题的排查方法。掌握这些技能对于开发和优化 XR 应用非常重要。</w:t>
      </w:r>
    </w:p>
    <w:p w14:paraId="6794F859">
      <w:pPr>
        <w:spacing w:after="0"/>
      </w:pPr>
    </w:p>
    <w:p w14:paraId="6F64BFE9">
      <w:pPr>
        <w:spacing w:before="360" w:after="240"/>
        <w:ind w:firstLine="0"/>
      </w:pPr>
      <w:r>
        <w:rPr>
          <w:rFonts w:ascii="黑体" w:hAnsi="黑体"/>
          <w:b/>
          <w:sz w:val="32"/>
        </w:rPr>
        <w:t>延伸阅读</w:t>
      </w:r>
    </w:p>
    <w:p w14:paraId="31A61DCE">
      <w:pPr>
        <w:spacing w:after="0"/>
      </w:pPr>
    </w:p>
    <w:p w14:paraId="01B07A6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Profiler 文档](https://developer.android.com/studio/profile/android-profiler)</w:t>
      </w:r>
    </w:p>
    <w:p w14:paraId="2318CBE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[Snapdragon Profiler 文档](https://developer.qualcomm.com/software/snapdragon-profiler)</w:t>
      </w:r>
    </w:p>
    <w:p w14:paraId="68412ED9">
      <w:pPr>
        <w:spacing w:after="0"/>
      </w:pPr>
    </w:p>
    <w:p w14:paraId="47764611">
      <w:r>
        <w:br w:type="page"/>
      </w:r>
    </w:p>
    <w:p w14:paraId="2BB6440B">
      <w:pPr>
        <w:spacing w:before="480" w:after="360"/>
        <w:jc w:val="center"/>
      </w:pPr>
      <w:r>
        <w:rPr>
          <w:rFonts w:ascii="黑体" w:hAnsi="黑体"/>
          <w:b/>
          <w:sz w:val="40"/>
        </w:rPr>
        <w:t>第20章：框架扩展设计</w:t>
      </w:r>
    </w:p>
    <w:p w14:paraId="3A47852E">
      <w:pPr>
        <w:spacing w:after="0"/>
      </w:pPr>
    </w:p>
    <w:p w14:paraId="2DFEF7DE">
      <w:pPr>
        <w:spacing w:before="360" w:after="240"/>
        <w:ind w:firstLine="0"/>
      </w:pPr>
      <w:r>
        <w:rPr>
          <w:rFonts w:ascii="黑体" w:hAnsi="黑体"/>
          <w:b/>
          <w:sz w:val="32"/>
        </w:rPr>
        <w:t>20.1 多平台支持</w:t>
      </w:r>
    </w:p>
    <w:p w14:paraId="4A9BB906">
      <w:pPr>
        <w:spacing w:after="0"/>
      </w:pPr>
    </w:p>
    <w:p w14:paraId="67605D45">
      <w:pPr>
        <w:spacing w:before="240" w:after="120"/>
        <w:ind w:firstLine="0"/>
      </w:pPr>
      <w:r>
        <w:rPr>
          <w:rFonts w:ascii="黑体" w:hAnsi="黑体"/>
          <w:b/>
          <w:sz w:val="28"/>
        </w:rPr>
        <w:t>平台抽象层设计</w:t>
      </w:r>
    </w:p>
    <w:p w14:paraId="6CA03E73">
      <w:pPr>
        <w:spacing w:after="0"/>
      </w:pPr>
    </w:p>
    <w:p w14:paraId="6941CBAF">
      <w:r>
        <w:rPr>
          <w:rFonts w:ascii="宋体" w:hAnsi="宋体"/>
          <w:sz w:val="24"/>
        </w:rPr>
        <w:t>设计平台抽象层，支持多个平台。</w:t>
      </w:r>
    </w:p>
    <w:p w14:paraId="44FE8EC2">
      <w:pPr>
        <w:spacing w:after="0"/>
      </w:pPr>
    </w:p>
    <w:p w14:paraId="235844F5">
      <w:pPr>
        <w:spacing w:before="240" w:after="120"/>
        <w:ind w:firstLine="0"/>
      </w:pPr>
      <w:r>
        <w:rPr>
          <w:rFonts w:ascii="黑体" w:hAnsi="黑体"/>
          <w:b/>
          <w:sz w:val="28"/>
        </w:rPr>
        <w:t>新平台集成方法</w:t>
      </w:r>
    </w:p>
    <w:p w14:paraId="480EBA9E">
      <w:pPr>
        <w:spacing w:after="0"/>
      </w:pPr>
    </w:p>
    <w:p w14:paraId="74E75F19">
      <w:r>
        <w:rPr>
          <w:rFonts w:ascii="宋体" w:hAnsi="宋体"/>
          <w:sz w:val="24"/>
        </w:rPr>
        <w:t>如何集成新的硬件平台。</w:t>
      </w:r>
    </w:p>
    <w:p w14:paraId="183CEF75">
      <w:pPr>
        <w:spacing w:after="0"/>
      </w:pPr>
    </w:p>
    <w:p w14:paraId="26E7F545">
      <w:pPr>
        <w:spacing w:before="360" w:after="240"/>
        <w:ind w:firstLine="0"/>
      </w:pPr>
      <w:r>
        <w:rPr>
          <w:rFonts w:ascii="黑体" w:hAnsi="黑体"/>
          <w:b/>
          <w:sz w:val="32"/>
        </w:rPr>
        <w:t>20.2 扩展开发</w:t>
      </w:r>
    </w:p>
    <w:p w14:paraId="1EDC19A8">
      <w:pPr>
        <w:spacing w:after="0"/>
      </w:pPr>
    </w:p>
    <w:p w14:paraId="57D1D029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扩展实现</w:t>
      </w:r>
    </w:p>
    <w:p w14:paraId="09DD8923">
      <w:pPr>
        <w:spacing w:after="0"/>
      </w:pPr>
    </w:p>
    <w:p w14:paraId="57F97321">
      <w:r>
        <w:rPr>
          <w:rFonts w:ascii="宋体" w:hAnsi="宋体"/>
          <w:sz w:val="24"/>
        </w:rPr>
        <w:t>实现 OpenXR 扩展。</w:t>
      </w:r>
    </w:p>
    <w:p w14:paraId="0F43B822">
      <w:pPr>
        <w:spacing w:after="0"/>
      </w:pPr>
    </w:p>
    <w:p w14:paraId="5A4E4190">
      <w:pPr>
        <w:spacing w:before="240" w:after="120"/>
        <w:ind w:firstLine="0"/>
      </w:pPr>
      <w:r>
        <w:rPr>
          <w:rFonts w:ascii="黑体" w:hAnsi="黑体"/>
          <w:b/>
          <w:sz w:val="28"/>
        </w:rPr>
        <w:t>自定义扩展</w:t>
      </w:r>
    </w:p>
    <w:p w14:paraId="39915936">
      <w:pPr>
        <w:spacing w:after="0"/>
      </w:pPr>
    </w:p>
    <w:p w14:paraId="32F84A08">
      <w:r>
        <w:rPr>
          <w:rFonts w:ascii="宋体" w:hAnsi="宋体"/>
          <w:sz w:val="24"/>
        </w:rPr>
        <w:t>创建自定义扩展。</w:t>
      </w:r>
    </w:p>
    <w:p w14:paraId="2276F911">
      <w:pPr>
        <w:spacing w:after="0"/>
      </w:pPr>
    </w:p>
    <w:p w14:paraId="6AA33493">
      <w:pPr>
        <w:spacing w:before="360" w:after="240"/>
        <w:ind w:firstLine="0"/>
      </w:pPr>
      <w:r>
        <w:rPr>
          <w:rFonts w:ascii="黑体" w:hAnsi="黑体"/>
          <w:b/>
          <w:sz w:val="32"/>
        </w:rPr>
        <w:t>20.3 插件化架构</w:t>
      </w:r>
    </w:p>
    <w:p w14:paraId="54715CDF">
      <w:pPr>
        <w:spacing w:after="0"/>
      </w:pPr>
    </w:p>
    <w:p w14:paraId="3E4ED3FB">
      <w:pPr>
        <w:spacing w:before="240" w:after="120"/>
        <w:ind w:firstLine="0"/>
      </w:pPr>
      <w:r>
        <w:rPr>
          <w:rFonts w:ascii="黑体" w:hAnsi="黑体"/>
          <w:b/>
          <w:sz w:val="28"/>
        </w:rPr>
        <w:t>动态加载机制</w:t>
      </w:r>
    </w:p>
    <w:p w14:paraId="3ECFD6C1">
      <w:pPr>
        <w:spacing w:after="0"/>
      </w:pPr>
    </w:p>
    <w:p w14:paraId="4DA32D31">
      <w:r>
        <w:rPr>
          <w:rFonts w:ascii="宋体" w:hAnsi="宋体"/>
          <w:sz w:val="24"/>
        </w:rPr>
        <w:t>实现动态加载机制。</w:t>
      </w:r>
    </w:p>
    <w:p w14:paraId="0C629884">
      <w:pPr>
        <w:spacing w:after="0"/>
      </w:pPr>
    </w:p>
    <w:p w14:paraId="56BC7A5D">
      <w:pPr>
        <w:spacing w:before="240" w:after="120"/>
        <w:ind w:firstLine="0"/>
      </w:pPr>
      <w:r>
        <w:rPr>
          <w:rFonts w:ascii="黑体" w:hAnsi="黑体"/>
          <w:b/>
          <w:sz w:val="28"/>
        </w:rPr>
        <w:t>插件接口设计</w:t>
      </w:r>
    </w:p>
    <w:p w14:paraId="7C46479B">
      <w:pPr>
        <w:spacing w:after="0"/>
      </w:pPr>
    </w:p>
    <w:p w14:paraId="1E78965D">
      <w:r>
        <w:rPr>
          <w:rFonts w:ascii="宋体" w:hAnsi="宋体"/>
          <w:sz w:val="24"/>
        </w:rPr>
        <w:t>设计插件接口。</w:t>
      </w:r>
    </w:p>
    <w:p w14:paraId="1D2F8844">
      <w:pPr>
        <w:spacing w:after="0"/>
      </w:pPr>
    </w:p>
    <w:p w14:paraId="32D544C3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7EF13A2C">
      <w:pPr>
        <w:spacing w:after="0"/>
      </w:pPr>
    </w:p>
    <w:p w14:paraId="67394C14">
      <w:r>
        <w:rPr>
          <w:rFonts w:ascii="宋体" w:hAnsi="宋体"/>
          <w:sz w:val="24"/>
        </w:rPr>
        <w:t>本章介绍了框架扩展设计，包括多平台支持、扩展开发和插件化架构。</w:t>
      </w:r>
    </w:p>
    <w:p w14:paraId="60476FC6">
      <w:pPr>
        <w:spacing w:after="0"/>
      </w:pPr>
    </w:p>
    <w:p w14:paraId="10CEFC8B">
      <w:pPr>
        <w:spacing w:after="0"/>
      </w:pPr>
    </w:p>
    <w:p w14:paraId="1D51CBE7">
      <w:r>
        <w:br w:type="page"/>
      </w:r>
    </w:p>
    <w:p w14:paraId="4D92CC49">
      <w:pPr>
        <w:spacing w:before="480" w:after="360"/>
        <w:jc w:val="center"/>
      </w:pPr>
      <w:r>
        <w:rPr>
          <w:rFonts w:ascii="黑体" w:hAnsi="黑体"/>
          <w:b/>
          <w:sz w:val="40"/>
        </w:rPr>
        <w:t>第21章：测试与验证</w:t>
      </w:r>
    </w:p>
    <w:p w14:paraId="3E971CF5">
      <w:pPr>
        <w:spacing w:after="0"/>
      </w:pPr>
    </w:p>
    <w:p w14:paraId="4BABA9E2">
      <w:pPr>
        <w:spacing w:before="360" w:after="240"/>
        <w:ind w:firstLine="0"/>
      </w:pPr>
      <w:r>
        <w:rPr>
          <w:rFonts w:ascii="黑体" w:hAnsi="黑体"/>
          <w:b/>
          <w:sz w:val="32"/>
        </w:rPr>
        <w:t>21.1 单元测试</w:t>
      </w:r>
    </w:p>
    <w:p w14:paraId="21ADC808">
      <w:pPr>
        <w:spacing w:after="0"/>
      </w:pPr>
    </w:p>
    <w:p w14:paraId="35A397C7">
      <w:pPr>
        <w:spacing w:before="240" w:after="120"/>
        <w:ind w:firstLine="0"/>
      </w:pPr>
      <w:r>
        <w:rPr>
          <w:rFonts w:ascii="黑体" w:hAnsi="黑体"/>
          <w:b/>
          <w:sz w:val="28"/>
        </w:rPr>
        <w:t>测试框架选择</w:t>
      </w:r>
    </w:p>
    <w:p w14:paraId="5413443E">
      <w:pPr>
        <w:spacing w:after="0"/>
      </w:pPr>
    </w:p>
    <w:p w14:paraId="42B03CB8">
      <w:r>
        <w:rPr>
          <w:rFonts w:ascii="宋体" w:hAnsi="宋体"/>
          <w:sz w:val="24"/>
        </w:rPr>
        <w:t>选择合适的测试框架。</w:t>
      </w:r>
    </w:p>
    <w:p w14:paraId="7B21D137">
      <w:pPr>
        <w:spacing w:after="0"/>
      </w:pPr>
    </w:p>
    <w:p w14:paraId="196EC48B">
      <w:pPr>
        <w:spacing w:before="240" w:after="120"/>
        <w:ind w:firstLine="0"/>
      </w:pPr>
      <w:r>
        <w:rPr>
          <w:rFonts w:ascii="黑体" w:hAnsi="黑体"/>
          <w:b/>
          <w:sz w:val="28"/>
        </w:rPr>
        <w:t>Mock 对象使用</w:t>
      </w:r>
    </w:p>
    <w:p w14:paraId="1332B450">
      <w:pPr>
        <w:spacing w:after="0"/>
      </w:pPr>
    </w:p>
    <w:p w14:paraId="6D5B4E06">
      <w:r>
        <w:rPr>
          <w:rFonts w:ascii="宋体" w:hAnsi="宋体"/>
          <w:sz w:val="24"/>
        </w:rPr>
        <w:t>使用 Mock 对象进行测试。</w:t>
      </w:r>
    </w:p>
    <w:p w14:paraId="6D4AFB65">
      <w:pPr>
        <w:spacing w:after="0"/>
      </w:pPr>
    </w:p>
    <w:p w14:paraId="4C561DD8">
      <w:pPr>
        <w:spacing w:before="360" w:after="240"/>
        <w:ind w:firstLine="0"/>
      </w:pPr>
      <w:r>
        <w:rPr>
          <w:rFonts w:ascii="黑体" w:hAnsi="黑体"/>
          <w:b/>
          <w:sz w:val="32"/>
        </w:rPr>
        <w:t>21.2 集成测试</w:t>
      </w:r>
    </w:p>
    <w:p w14:paraId="2584FC82">
      <w:pPr>
        <w:spacing w:after="0"/>
      </w:pPr>
    </w:p>
    <w:p w14:paraId="22B87F80">
      <w:pPr>
        <w:spacing w:before="240" w:after="120"/>
        <w:ind w:firstLine="0"/>
      </w:pPr>
      <w:r>
        <w:rPr>
          <w:rFonts w:ascii="黑体" w:hAnsi="黑体"/>
          <w:b/>
          <w:sz w:val="28"/>
        </w:rPr>
        <w:t>端到端测试</w:t>
      </w:r>
    </w:p>
    <w:p w14:paraId="3A8F0D05">
      <w:pPr>
        <w:spacing w:after="0"/>
      </w:pPr>
    </w:p>
    <w:p w14:paraId="7E3FEDD2">
      <w:r>
        <w:rPr>
          <w:rFonts w:ascii="宋体" w:hAnsi="宋体"/>
          <w:sz w:val="24"/>
        </w:rPr>
        <w:t>进行端到端测试。</w:t>
      </w:r>
    </w:p>
    <w:p w14:paraId="511B359F">
      <w:pPr>
        <w:spacing w:after="0"/>
      </w:pPr>
    </w:p>
    <w:p w14:paraId="4C352390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性能测试</w:t>
      </w:r>
    </w:p>
    <w:p w14:paraId="30F7B8F4">
      <w:pPr>
        <w:spacing w:after="0"/>
      </w:pPr>
    </w:p>
    <w:p w14:paraId="59BFD117">
      <w:r>
        <w:rPr>
          <w:rFonts w:ascii="宋体" w:hAnsi="宋体"/>
          <w:sz w:val="24"/>
        </w:rPr>
        <w:t>进行性能测试。</w:t>
      </w:r>
    </w:p>
    <w:p w14:paraId="7FA1B4D4">
      <w:pPr>
        <w:spacing w:after="0"/>
      </w:pPr>
    </w:p>
    <w:p w14:paraId="1705C977">
      <w:pPr>
        <w:spacing w:before="360" w:after="240"/>
        <w:ind w:firstLine="0"/>
      </w:pPr>
      <w:r>
        <w:rPr>
          <w:rFonts w:ascii="黑体" w:hAnsi="黑体"/>
          <w:b/>
          <w:sz w:val="32"/>
        </w:rPr>
        <w:t>21.3 兼容性测试</w:t>
      </w:r>
    </w:p>
    <w:p w14:paraId="2B2170D9">
      <w:pPr>
        <w:spacing w:after="0"/>
      </w:pPr>
    </w:p>
    <w:p w14:paraId="6FBBB851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规范符合性</w:t>
      </w:r>
    </w:p>
    <w:p w14:paraId="508A7DC2">
      <w:pPr>
        <w:spacing w:after="0"/>
      </w:pPr>
    </w:p>
    <w:p w14:paraId="3FAFB0E2">
      <w:r>
        <w:rPr>
          <w:rFonts w:ascii="宋体" w:hAnsi="宋体"/>
          <w:sz w:val="24"/>
        </w:rPr>
        <w:t>验证 OpenXR 规范符合性。</w:t>
      </w:r>
    </w:p>
    <w:p w14:paraId="39A9BBF8">
      <w:pPr>
        <w:spacing w:after="0"/>
      </w:pPr>
    </w:p>
    <w:p w14:paraId="289BE15A">
      <w:pPr>
        <w:spacing w:before="240" w:after="120"/>
        <w:ind w:firstLine="0"/>
      </w:pPr>
      <w:r>
        <w:rPr>
          <w:rFonts w:ascii="黑体" w:hAnsi="黑体"/>
          <w:b/>
          <w:sz w:val="28"/>
        </w:rPr>
        <w:t>多设备测试</w:t>
      </w:r>
    </w:p>
    <w:p w14:paraId="3BF91D31">
      <w:pPr>
        <w:spacing w:after="0"/>
      </w:pPr>
    </w:p>
    <w:p w14:paraId="2A5543DE">
      <w:r>
        <w:rPr>
          <w:rFonts w:ascii="宋体" w:hAnsi="宋体"/>
          <w:sz w:val="24"/>
        </w:rPr>
        <w:t>在多个设备上测试。</w:t>
      </w:r>
    </w:p>
    <w:p w14:paraId="64249C1D">
      <w:pPr>
        <w:spacing w:after="0"/>
      </w:pPr>
    </w:p>
    <w:p w14:paraId="1504DAC7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580CAA38">
      <w:pPr>
        <w:spacing w:after="0"/>
      </w:pPr>
    </w:p>
    <w:p w14:paraId="704BE6C6">
      <w:r>
        <w:rPr>
          <w:rFonts w:ascii="宋体" w:hAnsi="宋体"/>
          <w:sz w:val="24"/>
        </w:rPr>
        <w:t>本章介绍了测试与验证方法，包括单元测试、集成测试和兼容性测试。</w:t>
      </w:r>
    </w:p>
    <w:p w14:paraId="10410CF3">
      <w:pPr>
        <w:spacing w:after="0"/>
      </w:pPr>
    </w:p>
    <w:p w14:paraId="52210C5B">
      <w:pPr>
        <w:spacing w:after="0"/>
      </w:pPr>
    </w:p>
    <w:p w14:paraId="37F4C8BB">
      <w:r>
        <w:br w:type="page"/>
      </w:r>
    </w:p>
    <w:p w14:paraId="26AF88A3">
      <w:pPr>
        <w:spacing w:before="480" w:after="360"/>
        <w:jc w:val="center"/>
      </w:pPr>
      <w:r>
        <w:rPr>
          <w:rFonts w:ascii="黑体" w:hAnsi="黑体"/>
          <w:b/>
          <w:sz w:val="40"/>
        </w:rPr>
        <w:t>第22章：故障排除与维护</w:t>
      </w:r>
    </w:p>
    <w:p w14:paraId="27DEB808">
      <w:pPr>
        <w:spacing w:after="0"/>
      </w:pPr>
    </w:p>
    <w:p w14:paraId="15B18C29">
      <w:pPr>
        <w:spacing w:before="360" w:after="240"/>
        <w:ind w:firstLine="0"/>
      </w:pPr>
      <w:r>
        <w:rPr>
          <w:rFonts w:ascii="黑体" w:hAnsi="黑体"/>
          <w:b/>
          <w:sz w:val="32"/>
        </w:rPr>
        <w:t>22.1 常见问题库</w:t>
      </w:r>
    </w:p>
    <w:p w14:paraId="4D6D861A">
      <w:pPr>
        <w:spacing w:after="0"/>
      </w:pPr>
    </w:p>
    <w:p w14:paraId="4BD4FFB6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编译问题</w:t>
      </w:r>
    </w:p>
    <w:p w14:paraId="767EFA24">
      <w:pPr>
        <w:spacing w:after="0"/>
      </w:pPr>
    </w:p>
    <w:p w14:paraId="22F8FD8D">
      <w:r>
        <w:rPr>
          <w:rFonts w:ascii="宋体" w:hAnsi="宋体"/>
          <w:sz w:val="24"/>
        </w:rPr>
        <w:t>常见编译问题及解决方案。</w:t>
      </w:r>
    </w:p>
    <w:p w14:paraId="51E8B98C">
      <w:pPr>
        <w:spacing w:after="0"/>
      </w:pPr>
    </w:p>
    <w:p w14:paraId="08647381">
      <w:pPr>
        <w:spacing w:before="240" w:after="120"/>
        <w:ind w:firstLine="0"/>
      </w:pPr>
      <w:r>
        <w:rPr>
          <w:rFonts w:ascii="黑体" w:hAnsi="黑体"/>
          <w:b/>
          <w:sz w:val="28"/>
        </w:rPr>
        <w:t>运行时问题</w:t>
      </w:r>
    </w:p>
    <w:p w14:paraId="432E95AE">
      <w:pPr>
        <w:spacing w:after="0"/>
      </w:pPr>
    </w:p>
    <w:p w14:paraId="19428B8A">
      <w:r>
        <w:rPr>
          <w:rFonts w:ascii="宋体" w:hAnsi="宋体"/>
          <w:sz w:val="24"/>
        </w:rPr>
        <w:t>常见运行时问题及解决方案。</w:t>
      </w:r>
    </w:p>
    <w:p w14:paraId="39F0A66D">
      <w:pPr>
        <w:spacing w:after="0"/>
      </w:pPr>
    </w:p>
    <w:p w14:paraId="18884F48">
      <w:pPr>
        <w:spacing w:before="240" w:after="120"/>
        <w:ind w:firstLine="0"/>
      </w:pPr>
      <w:r>
        <w:rPr>
          <w:rFonts w:ascii="黑体" w:hAnsi="黑体"/>
          <w:b/>
          <w:sz w:val="28"/>
        </w:rPr>
        <w:t>部署问题</w:t>
      </w:r>
    </w:p>
    <w:p w14:paraId="50A293A7">
      <w:pPr>
        <w:spacing w:after="0"/>
      </w:pPr>
    </w:p>
    <w:p w14:paraId="45E5BD78">
      <w:r>
        <w:rPr>
          <w:rFonts w:ascii="宋体" w:hAnsi="宋体"/>
          <w:sz w:val="24"/>
        </w:rPr>
        <w:t>常见部署问题及解决方案。</w:t>
      </w:r>
    </w:p>
    <w:p w14:paraId="775F0021">
      <w:pPr>
        <w:spacing w:after="0"/>
      </w:pPr>
    </w:p>
    <w:p w14:paraId="08C8CA4D">
      <w:pPr>
        <w:spacing w:before="360" w:after="240"/>
        <w:ind w:firstLine="0"/>
      </w:pPr>
      <w:r>
        <w:rPr>
          <w:rFonts w:ascii="黑体" w:hAnsi="黑体"/>
          <w:b/>
          <w:sz w:val="32"/>
        </w:rPr>
        <w:t>22.2 日志系统</w:t>
      </w:r>
    </w:p>
    <w:p w14:paraId="27943150">
      <w:pPr>
        <w:spacing w:after="0"/>
      </w:pPr>
    </w:p>
    <w:p w14:paraId="19DEE711">
      <w:pPr>
        <w:spacing w:before="240" w:after="120"/>
        <w:ind w:firstLine="0"/>
      </w:pPr>
      <w:r>
        <w:rPr>
          <w:rFonts w:ascii="黑体" w:hAnsi="黑体"/>
          <w:b/>
          <w:sz w:val="28"/>
        </w:rPr>
        <w:t>日志级别配置</w:t>
      </w:r>
    </w:p>
    <w:p w14:paraId="3004F330">
      <w:pPr>
        <w:spacing w:after="0"/>
      </w:pPr>
    </w:p>
    <w:p w14:paraId="2BEA7AEC">
      <w:r>
        <w:rPr>
          <w:rFonts w:ascii="宋体" w:hAnsi="宋体"/>
          <w:sz w:val="24"/>
        </w:rPr>
        <w:t>配置日志级别。</w:t>
      </w:r>
    </w:p>
    <w:p w14:paraId="762C8117">
      <w:pPr>
        <w:spacing w:after="0"/>
      </w:pPr>
    </w:p>
    <w:p w14:paraId="6DABF83F">
      <w:pPr>
        <w:spacing w:before="240" w:after="120"/>
        <w:ind w:firstLine="0"/>
      </w:pPr>
      <w:r>
        <w:rPr>
          <w:rFonts w:ascii="黑体" w:hAnsi="黑体"/>
          <w:b/>
          <w:sz w:val="28"/>
        </w:rPr>
        <w:t>日志输出位置</w:t>
      </w:r>
    </w:p>
    <w:p w14:paraId="23F7AC8B">
      <w:pPr>
        <w:spacing w:after="0"/>
      </w:pPr>
    </w:p>
    <w:p w14:paraId="5391BCC5">
      <w:r>
        <w:rPr>
          <w:rFonts w:ascii="宋体" w:hAnsi="宋体"/>
          <w:sz w:val="24"/>
        </w:rPr>
        <w:t>日志输出位置和格式。</w:t>
      </w:r>
    </w:p>
    <w:p w14:paraId="313BC1A5">
      <w:pPr>
        <w:spacing w:after="0"/>
      </w:pPr>
    </w:p>
    <w:p w14:paraId="4AF1A3A2">
      <w:pPr>
        <w:spacing w:before="240" w:after="120"/>
        <w:ind w:firstLine="0"/>
      </w:pPr>
      <w:r>
        <w:rPr>
          <w:rFonts w:ascii="黑体" w:hAnsi="黑体"/>
          <w:b/>
          <w:sz w:val="28"/>
        </w:rPr>
        <w:t>日志分析工具</w:t>
      </w:r>
    </w:p>
    <w:p w14:paraId="2481D857">
      <w:pPr>
        <w:spacing w:after="0"/>
      </w:pPr>
    </w:p>
    <w:p w14:paraId="50E7FA92">
      <w:r>
        <w:rPr>
          <w:rFonts w:ascii="宋体" w:hAnsi="宋体"/>
          <w:sz w:val="24"/>
        </w:rPr>
        <w:t>使用日志分析工具。</w:t>
      </w:r>
    </w:p>
    <w:p w14:paraId="4431A531">
      <w:pPr>
        <w:spacing w:after="0"/>
      </w:pPr>
    </w:p>
    <w:p w14:paraId="75F92A0E">
      <w:pPr>
        <w:spacing w:before="360" w:after="240"/>
        <w:ind w:firstLine="0"/>
      </w:pPr>
      <w:r>
        <w:rPr>
          <w:rFonts w:ascii="黑体" w:hAnsi="黑体"/>
          <w:b/>
          <w:sz w:val="32"/>
        </w:rPr>
        <w:t>22.3 版本管理</w:t>
      </w:r>
    </w:p>
    <w:p w14:paraId="46B05A19">
      <w:pPr>
        <w:spacing w:after="0"/>
      </w:pPr>
    </w:p>
    <w:p w14:paraId="74A3C379">
      <w:pPr>
        <w:spacing w:before="240" w:after="120"/>
        <w:ind w:firstLine="0"/>
      </w:pPr>
      <w:r>
        <w:rPr>
          <w:rFonts w:ascii="黑体" w:hAnsi="黑体"/>
          <w:b/>
          <w:sz w:val="28"/>
        </w:rPr>
        <w:t>版本号策略</w:t>
      </w:r>
    </w:p>
    <w:p w14:paraId="100CDC9A">
      <w:pPr>
        <w:spacing w:after="0"/>
      </w:pPr>
    </w:p>
    <w:p w14:paraId="498631CE">
      <w:r>
        <w:rPr>
          <w:rFonts w:ascii="宋体" w:hAnsi="宋体"/>
          <w:sz w:val="24"/>
        </w:rPr>
        <w:t>版本号命名策略。</w:t>
      </w:r>
    </w:p>
    <w:p w14:paraId="028DDC2D">
      <w:pPr>
        <w:spacing w:after="0"/>
      </w:pPr>
    </w:p>
    <w:p w14:paraId="644285BA">
      <w:pPr>
        <w:spacing w:before="240" w:after="120"/>
        <w:ind w:firstLine="0"/>
      </w:pPr>
      <w:r>
        <w:rPr>
          <w:rFonts w:ascii="黑体" w:hAnsi="黑体"/>
          <w:b/>
          <w:sz w:val="28"/>
        </w:rPr>
        <w:t>向后兼容性</w:t>
      </w:r>
    </w:p>
    <w:p w14:paraId="11188DFA">
      <w:pPr>
        <w:spacing w:after="0"/>
      </w:pPr>
    </w:p>
    <w:p w14:paraId="50D627F6">
      <w:r>
        <w:rPr>
          <w:rFonts w:ascii="宋体" w:hAnsi="宋体"/>
          <w:sz w:val="24"/>
        </w:rPr>
        <w:t>保持向后兼容性。</w:t>
      </w:r>
    </w:p>
    <w:p w14:paraId="0B488B0A">
      <w:pPr>
        <w:spacing w:after="0"/>
      </w:pPr>
    </w:p>
    <w:p w14:paraId="655FB890">
      <w:pPr>
        <w:spacing w:before="240" w:after="120"/>
        <w:ind w:firstLine="0"/>
      </w:pPr>
      <w:r>
        <w:rPr>
          <w:rFonts w:ascii="黑体" w:hAnsi="黑体"/>
          <w:b/>
          <w:sz w:val="28"/>
        </w:rPr>
        <w:t>升级路径</w:t>
      </w:r>
    </w:p>
    <w:p w14:paraId="76412AAE">
      <w:pPr>
        <w:spacing w:after="0"/>
      </w:pPr>
    </w:p>
    <w:p w14:paraId="74F5DDFB">
      <w:r>
        <w:rPr>
          <w:rFonts w:ascii="宋体" w:hAnsi="宋体"/>
          <w:sz w:val="24"/>
        </w:rPr>
        <w:t>提供升级路径。</w:t>
      </w:r>
    </w:p>
    <w:p w14:paraId="24589D18">
      <w:pPr>
        <w:spacing w:after="0"/>
      </w:pPr>
    </w:p>
    <w:p w14:paraId="48389A3D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0CF97577">
      <w:pPr>
        <w:spacing w:after="0"/>
      </w:pPr>
    </w:p>
    <w:p w14:paraId="790A5E4D">
      <w:r>
        <w:rPr>
          <w:rFonts w:ascii="宋体" w:hAnsi="宋体"/>
          <w:sz w:val="24"/>
        </w:rPr>
        <w:t>本章介绍了故障排除与维护方法，包括常见问题库、日志系统和版本管理。</w:t>
      </w:r>
    </w:p>
    <w:p w14:paraId="2B88B522">
      <w:pPr>
        <w:spacing w:after="0"/>
      </w:pPr>
    </w:p>
    <w:p w14:paraId="0000A153">
      <w:pPr>
        <w:spacing w:after="0"/>
      </w:pPr>
    </w:p>
    <w:p w14:paraId="1DDE13CC">
      <w:r>
        <w:br w:type="page"/>
      </w:r>
    </w:p>
    <w:p w14:paraId="0A953F0E">
      <w:pPr>
        <w:spacing w:before="480" w:after="360"/>
        <w:jc w:val="center"/>
      </w:pPr>
      <w:r>
        <w:rPr>
          <w:rFonts w:ascii="黑体" w:hAnsi="黑体"/>
          <w:b/>
          <w:sz w:val="40"/>
        </w:rPr>
        <w:t>第23章：最佳实践与总结</w:t>
      </w:r>
    </w:p>
    <w:p w14:paraId="58E27E8E">
      <w:pPr>
        <w:spacing w:after="0"/>
      </w:pPr>
    </w:p>
    <w:p w14:paraId="42726907">
      <w:pPr>
        <w:spacing w:before="360" w:after="240"/>
        <w:ind w:firstLine="0"/>
      </w:pPr>
      <w:r>
        <w:rPr>
          <w:rFonts w:ascii="黑体" w:hAnsi="黑体"/>
          <w:b/>
          <w:sz w:val="32"/>
        </w:rPr>
        <w:t>23.1 代码组织最佳实践</w:t>
      </w:r>
    </w:p>
    <w:p w14:paraId="2EF6AB38">
      <w:pPr>
        <w:spacing w:after="0"/>
      </w:pPr>
    </w:p>
    <w:p w14:paraId="1C9721CC">
      <w:pPr>
        <w:spacing w:before="240" w:after="120"/>
        <w:ind w:firstLine="0"/>
      </w:pPr>
      <w:r>
        <w:rPr>
          <w:rFonts w:ascii="黑体" w:hAnsi="黑体"/>
          <w:b/>
          <w:sz w:val="28"/>
        </w:rPr>
        <w:t>模块划分</w:t>
      </w:r>
    </w:p>
    <w:p w14:paraId="397E19D8">
      <w:pPr>
        <w:spacing w:after="0"/>
      </w:pPr>
    </w:p>
    <w:p w14:paraId="00B979A7">
      <w:r>
        <w:rPr>
          <w:rFonts w:ascii="宋体" w:hAnsi="宋体"/>
          <w:sz w:val="24"/>
        </w:rPr>
        <w:t>合理的模块划分原则。</w:t>
      </w:r>
    </w:p>
    <w:p w14:paraId="7B3EF67A">
      <w:pPr>
        <w:spacing w:after="0"/>
      </w:pPr>
    </w:p>
    <w:p w14:paraId="5464A47D">
      <w:pPr>
        <w:spacing w:before="240" w:after="120"/>
        <w:ind w:firstLine="0"/>
      </w:pPr>
      <w:r>
        <w:rPr>
          <w:rFonts w:ascii="黑体" w:hAnsi="黑体"/>
          <w:b/>
          <w:sz w:val="28"/>
        </w:rPr>
        <w:t>命名规范</w:t>
      </w:r>
    </w:p>
    <w:p w14:paraId="7CFD3B7F">
      <w:pPr>
        <w:spacing w:after="0"/>
      </w:pPr>
    </w:p>
    <w:p w14:paraId="1BFCCBE0">
      <w:r>
        <w:rPr>
          <w:rFonts w:ascii="宋体" w:hAnsi="宋体"/>
          <w:sz w:val="24"/>
        </w:rPr>
        <w:t>代码命名规范。</w:t>
      </w:r>
    </w:p>
    <w:p w14:paraId="4961B269">
      <w:pPr>
        <w:spacing w:after="0"/>
      </w:pPr>
    </w:p>
    <w:p w14:paraId="4DD06953">
      <w:pPr>
        <w:spacing w:before="240" w:after="120"/>
        <w:ind w:firstLine="0"/>
      </w:pPr>
      <w:r>
        <w:rPr>
          <w:rFonts w:ascii="黑体" w:hAnsi="黑体"/>
          <w:b/>
          <w:sz w:val="28"/>
        </w:rPr>
        <w:t>注释规范</w:t>
      </w:r>
    </w:p>
    <w:p w14:paraId="12C89582">
      <w:pPr>
        <w:spacing w:after="0"/>
      </w:pPr>
    </w:p>
    <w:p w14:paraId="6DDCFE18">
      <w:r>
        <w:rPr>
          <w:rFonts w:ascii="宋体" w:hAnsi="宋体"/>
          <w:sz w:val="24"/>
        </w:rPr>
        <w:t>代码注释规范。</w:t>
      </w:r>
    </w:p>
    <w:p w14:paraId="16E3D9CF">
      <w:pPr>
        <w:spacing w:after="0"/>
      </w:pPr>
    </w:p>
    <w:p w14:paraId="3A6D44A4">
      <w:pPr>
        <w:spacing w:before="360" w:after="240"/>
        <w:ind w:firstLine="0"/>
      </w:pPr>
      <w:r>
        <w:rPr>
          <w:rFonts w:ascii="黑体" w:hAnsi="黑体"/>
          <w:b/>
          <w:sz w:val="32"/>
        </w:rPr>
        <w:t>23.2 性能优化最佳实践</w:t>
      </w:r>
    </w:p>
    <w:p w14:paraId="212B6A5B">
      <w:pPr>
        <w:spacing w:after="0"/>
      </w:pPr>
    </w:p>
    <w:p w14:paraId="75880498">
      <w:pPr>
        <w:spacing w:before="240" w:after="120"/>
        <w:ind w:firstLine="0"/>
      </w:pPr>
      <w:r>
        <w:rPr>
          <w:rFonts w:ascii="黑体" w:hAnsi="黑体"/>
          <w:b/>
          <w:sz w:val="28"/>
        </w:rPr>
        <w:t>渲染优化</w:t>
      </w:r>
    </w:p>
    <w:p w14:paraId="38FE6940">
      <w:pPr>
        <w:spacing w:after="0"/>
      </w:pPr>
    </w:p>
    <w:p w14:paraId="7AE1F465">
      <w:r>
        <w:rPr>
          <w:rFonts w:ascii="宋体" w:hAnsi="宋体"/>
          <w:sz w:val="24"/>
        </w:rPr>
        <w:t>渲染性能优化技巧。</w:t>
      </w:r>
    </w:p>
    <w:p w14:paraId="32C9B487">
      <w:pPr>
        <w:spacing w:after="0"/>
      </w:pPr>
    </w:p>
    <w:p w14:paraId="26AC1C98">
      <w:pPr>
        <w:spacing w:before="240" w:after="120"/>
        <w:ind w:firstLine="0"/>
      </w:pPr>
      <w:r>
        <w:rPr>
          <w:rFonts w:ascii="黑体" w:hAnsi="黑体"/>
          <w:b/>
          <w:sz w:val="28"/>
        </w:rPr>
        <w:t>内存优化</w:t>
      </w:r>
    </w:p>
    <w:p w14:paraId="7D777EBA">
      <w:pPr>
        <w:spacing w:after="0"/>
      </w:pPr>
    </w:p>
    <w:p w14:paraId="1623C035">
      <w:r>
        <w:rPr>
          <w:rFonts w:ascii="宋体" w:hAnsi="宋体"/>
          <w:sz w:val="24"/>
        </w:rPr>
        <w:t>内存使用优化技巧。</w:t>
      </w:r>
    </w:p>
    <w:p w14:paraId="0B545264">
      <w:pPr>
        <w:spacing w:after="0"/>
      </w:pPr>
    </w:p>
    <w:p w14:paraId="52C85220">
      <w:pPr>
        <w:spacing w:before="240" w:after="120"/>
        <w:ind w:firstLine="0"/>
      </w:pPr>
      <w:r>
        <w:rPr>
          <w:rFonts w:ascii="黑体" w:hAnsi="黑体"/>
          <w:b/>
          <w:sz w:val="28"/>
        </w:rPr>
        <w:t>CPU 优化</w:t>
      </w:r>
    </w:p>
    <w:p w14:paraId="6B0C9504">
      <w:pPr>
        <w:spacing w:after="0"/>
      </w:pPr>
    </w:p>
    <w:p w14:paraId="430F204A">
      <w:r>
        <w:rPr>
          <w:rFonts w:ascii="宋体" w:hAnsi="宋体"/>
          <w:sz w:val="24"/>
        </w:rPr>
        <w:t>CPU 使用优化技巧。</w:t>
      </w:r>
    </w:p>
    <w:p w14:paraId="428B8B99">
      <w:pPr>
        <w:spacing w:after="0"/>
      </w:pPr>
    </w:p>
    <w:p w14:paraId="25AF4922">
      <w:pPr>
        <w:spacing w:before="360" w:after="240"/>
        <w:ind w:firstLine="0"/>
      </w:pPr>
      <w:r>
        <w:rPr>
          <w:rFonts w:ascii="黑体" w:hAnsi="黑体"/>
          <w:b/>
          <w:sz w:val="32"/>
        </w:rPr>
        <w:t>23.3 安全最佳实践</w:t>
      </w:r>
    </w:p>
    <w:p w14:paraId="4263C961">
      <w:pPr>
        <w:spacing w:after="0"/>
      </w:pPr>
    </w:p>
    <w:p w14:paraId="6B922DB2">
      <w:pPr>
        <w:spacing w:before="240" w:after="120"/>
        <w:ind w:firstLine="0"/>
      </w:pPr>
      <w:r>
        <w:rPr>
          <w:rFonts w:ascii="黑体" w:hAnsi="黑体"/>
          <w:b/>
          <w:sz w:val="28"/>
        </w:rPr>
        <w:t>权限管理</w:t>
      </w:r>
    </w:p>
    <w:p w14:paraId="35623BCD">
      <w:pPr>
        <w:spacing w:after="0"/>
      </w:pPr>
    </w:p>
    <w:p w14:paraId="4F732601">
      <w:r>
        <w:rPr>
          <w:rFonts w:ascii="宋体" w:hAnsi="宋体"/>
          <w:sz w:val="24"/>
        </w:rPr>
        <w:t>权限管理最佳实践。</w:t>
      </w:r>
    </w:p>
    <w:p w14:paraId="5ECE64A8">
      <w:pPr>
        <w:spacing w:after="0"/>
      </w:pPr>
    </w:p>
    <w:p w14:paraId="1810ED73">
      <w:pPr>
        <w:spacing w:before="240" w:after="120"/>
        <w:ind w:firstLine="0"/>
      </w:pPr>
      <w:r>
        <w:rPr>
          <w:rFonts w:ascii="黑体" w:hAnsi="黑体"/>
          <w:b/>
          <w:sz w:val="28"/>
        </w:rPr>
        <w:t>数据安全</w:t>
      </w:r>
    </w:p>
    <w:p w14:paraId="12638673">
      <w:pPr>
        <w:spacing w:after="0"/>
      </w:pPr>
    </w:p>
    <w:p w14:paraId="49124BBF">
      <w:r>
        <w:rPr>
          <w:rFonts w:ascii="宋体" w:hAnsi="宋体"/>
          <w:sz w:val="24"/>
        </w:rPr>
        <w:t>数据安全最佳实践。</w:t>
      </w:r>
    </w:p>
    <w:p w14:paraId="7CD1563D">
      <w:pPr>
        <w:spacing w:after="0"/>
      </w:pPr>
    </w:p>
    <w:p w14:paraId="3B0CB518">
      <w:pPr>
        <w:spacing w:before="360" w:after="240"/>
        <w:ind w:firstLine="0"/>
      </w:pPr>
      <w:r>
        <w:rPr>
          <w:rFonts w:ascii="黑体" w:hAnsi="黑体"/>
          <w:b/>
          <w:sz w:val="32"/>
        </w:rPr>
        <w:t>23.4 项目总结与展望</w:t>
      </w:r>
    </w:p>
    <w:p w14:paraId="68F179BD">
      <w:pPr>
        <w:spacing w:after="0"/>
      </w:pPr>
    </w:p>
    <w:p w14:paraId="68FA5C63">
      <w:pPr>
        <w:spacing w:before="240" w:after="120"/>
        <w:ind w:firstLine="0"/>
      </w:pPr>
      <w:r>
        <w:rPr>
          <w:rFonts w:ascii="黑体" w:hAnsi="黑体"/>
          <w:b/>
          <w:sz w:val="28"/>
        </w:rPr>
        <w:t>项目总结</w:t>
      </w:r>
    </w:p>
    <w:p w14:paraId="08EF7194">
      <w:pPr>
        <w:spacing w:after="0"/>
      </w:pPr>
    </w:p>
    <w:p w14:paraId="49A305CB">
      <w:r>
        <w:rPr>
          <w:rFonts w:ascii="宋体" w:hAnsi="宋体"/>
          <w:sz w:val="24"/>
        </w:rPr>
        <w:t>总结项目的主要成果。</w:t>
      </w:r>
    </w:p>
    <w:p w14:paraId="7F76C458">
      <w:pPr>
        <w:spacing w:after="0"/>
      </w:pPr>
    </w:p>
    <w:p w14:paraId="08771C14">
      <w:pPr>
        <w:spacing w:before="240" w:after="120"/>
        <w:ind w:firstLine="0"/>
      </w:pPr>
      <w:r>
        <w:rPr>
          <w:rFonts w:ascii="黑体" w:hAnsi="黑体"/>
          <w:b/>
          <w:sz w:val="28"/>
        </w:rPr>
        <w:t>未来展望</w:t>
      </w:r>
    </w:p>
    <w:p w14:paraId="47533DB5">
      <w:pPr>
        <w:spacing w:after="0"/>
      </w:pPr>
    </w:p>
    <w:p w14:paraId="7CF8234A">
      <w:r>
        <w:rPr>
          <w:rFonts w:ascii="宋体" w:hAnsi="宋体"/>
          <w:sz w:val="24"/>
        </w:rPr>
        <w:t>展望未来的发展方向。</w:t>
      </w:r>
    </w:p>
    <w:p w14:paraId="6D9E515E">
      <w:pPr>
        <w:spacing w:after="0"/>
      </w:pPr>
    </w:p>
    <w:p w14:paraId="01B63FC2">
      <w:pPr>
        <w:spacing w:before="360" w:after="240"/>
        <w:ind w:firstLine="0"/>
      </w:pPr>
      <w:r>
        <w:rPr>
          <w:rFonts w:ascii="黑体" w:hAnsi="黑体"/>
          <w:b/>
          <w:sz w:val="32"/>
        </w:rPr>
        <w:t>本章小结</w:t>
      </w:r>
    </w:p>
    <w:p w14:paraId="7928BFF5">
      <w:pPr>
        <w:spacing w:after="0"/>
      </w:pPr>
    </w:p>
    <w:p w14:paraId="54E549E6">
      <w:r>
        <w:rPr>
          <w:rFonts w:ascii="宋体" w:hAnsi="宋体"/>
          <w:sz w:val="24"/>
        </w:rPr>
        <w:t>本章总结了最佳实践，并对项目进行了总结和展望。</w:t>
      </w:r>
    </w:p>
    <w:p w14:paraId="313C3EE2">
      <w:pPr>
        <w:spacing w:after="0"/>
      </w:pPr>
    </w:p>
    <w:p w14:paraId="03405504">
      <w:pPr>
        <w:spacing w:before="360" w:after="240"/>
        <w:ind w:firstLine="0"/>
      </w:pPr>
      <w:r>
        <w:rPr>
          <w:rFonts w:ascii="黑体" w:hAnsi="黑体"/>
          <w:b/>
          <w:sz w:val="32"/>
        </w:rPr>
        <w:t>全书总结</w:t>
      </w:r>
    </w:p>
    <w:p w14:paraId="0634AE67">
      <w:pPr>
        <w:spacing w:after="0"/>
      </w:pPr>
    </w:p>
    <w:p w14:paraId="0FCF6C2E">
      <w:r>
        <w:rPr>
          <w:rFonts w:ascii="宋体" w:hAnsi="宋体"/>
          <w:sz w:val="24"/>
        </w:rPr>
        <w:t>本书全面介绍了 XRRuntime 框架的设计与开发实践，从环境准备到功能实现，从编译构建到输出引用，为开发者提供了完整的指南。</w:t>
      </w:r>
    </w:p>
    <w:p w14:paraId="4B803F61">
      <w:pPr>
        <w:spacing w:after="0"/>
      </w:pPr>
    </w:p>
    <w:p w14:paraId="48567DDE">
      <w:pPr>
        <w:spacing w:after="0"/>
      </w:pPr>
    </w:p>
    <w:p w14:paraId="4F3DD66E">
      <w:r>
        <w:br w:type="page"/>
      </w:r>
    </w:p>
    <w:p w14:paraId="0C45FD2C">
      <w:pPr>
        <w:spacing w:before="480" w:after="360"/>
        <w:jc w:val="center"/>
      </w:pPr>
      <w:r>
        <w:rPr>
          <w:rFonts w:ascii="黑体" w:hAnsi="黑体"/>
          <w:b/>
          <w:sz w:val="40"/>
        </w:rPr>
        <w:t>附录A：OpenXR API 快速参考</w:t>
      </w:r>
    </w:p>
    <w:p w14:paraId="30D47881">
      <w:pPr>
        <w:spacing w:after="0"/>
      </w:pPr>
    </w:p>
    <w:p w14:paraId="151B08F0">
      <w:pPr>
        <w:spacing w:before="360" w:after="240"/>
        <w:ind w:firstLine="0"/>
      </w:pPr>
      <w:r>
        <w:rPr>
          <w:rFonts w:ascii="黑体" w:hAnsi="黑体"/>
          <w:b/>
          <w:sz w:val="32"/>
        </w:rPr>
        <w:t>核心 API 列表</w:t>
      </w:r>
    </w:p>
    <w:p w14:paraId="411D8F76">
      <w:pPr>
        <w:spacing w:after="0"/>
      </w:pPr>
    </w:p>
    <w:p w14:paraId="3DAEAD63">
      <w:pPr>
        <w:spacing w:before="240" w:after="120"/>
        <w:ind w:firstLine="0"/>
      </w:pPr>
      <w:r>
        <w:rPr>
          <w:rFonts w:ascii="黑体" w:hAnsi="黑体"/>
          <w:b/>
          <w:sz w:val="28"/>
        </w:rPr>
        <w:t>Instance 管理</w:t>
      </w:r>
    </w:p>
    <w:p w14:paraId="2A14F982">
      <w:pPr>
        <w:spacing w:after="0"/>
      </w:pPr>
    </w:p>
    <w:p w14:paraId="60249BC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`xrCreateInstance` - 创建 OpenXR Instance</w:t>
      </w:r>
    </w:p>
    <w:p w14:paraId="79E571E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`xrDestroyInstance` - 销毁 Instance</w:t>
      </w:r>
    </w:p>
    <w:p w14:paraId="5F017FE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`xrGetInstanceProperties` - 获取 Instance 属性</w:t>
      </w:r>
    </w:p>
    <w:p w14:paraId="0C2D877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`xrGetSystem` - 获取 System</w:t>
      </w:r>
    </w:p>
    <w:p w14:paraId="6660031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`xrGetSystemProperties` - 获取 System 属性</w:t>
      </w:r>
    </w:p>
    <w:p w14:paraId="283E45DE">
      <w:pPr>
        <w:spacing w:before="240" w:after="120"/>
        <w:ind w:firstLine="0"/>
      </w:pPr>
      <w:r>
        <w:rPr>
          <w:rFonts w:ascii="黑体" w:hAnsi="黑体"/>
          <w:b/>
          <w:sz w:val="28"/>
        </w:rPr>
        <w:t>Session 管理</w:t>
      </w:r>
    </w:p>
    <w:p w14:paraId="6404A952">
      <w:pPr>
        <w:spacing w:after="0"/>
      </w:pPr>
    </w:p>
    <w:p w14:paraId="1CDD08E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`xrCreateSession` - 创建 Session</w:t>
      </w:r>
    </w:p>
    <w:p w14:paraId="5DE06B6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`xrDestroySession` - 销毁 Session</w:t>
      </w:r>
    </w:p>
    <w:p w14:paraId="4FD05E3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`xrBeginSession` - 开始 Session</w:t>
      </w:r>
    </w:p>
    <w:p w14:paraId="46B4AD1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`xrEndSession` - 结束 Session</w:t>
      </w:r>
    </w:p>
    <w:p w14:paraId="4922442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`xrRequestExitSession` - 请求退出 Session</w:t>
      </w:r>
    </w:p>
    <w:p w14:paraId="09BAE78A">
      <w:pPr>
        <w:spacing w:before="240" w:after="120"/>
        <w:ind w:firstLine="0"/>
      </w:pPr>
      <w:r>
        <w:rPr>
          <w:rFonts w:ascii="黑体" w:hAnsi="黑体"/>
          <w:b/>
          <w:sz w:val="28"/>
        </w:rPr>
        <w:t>Frame 管理</w:t>
      </w:r>
    </w:p>
    <w:p w14:paraId="0BD5459A">
      <w:pPr>
        <w:spacing w:after="0"/>
      </w:pPr>
    </w:p>
    <w:p w14:paraId="0F83F07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`xrWaitFrame` - 等待下一帧</w:t>
      </w:r>
    </w:p>
    <w:p w14:paraId="2E1E2E0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`xrBeginFrame` - 开始帧渲染</w:t>
      </w:r>
    </w:p>
    <w:p w14:paraId="1750379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`xrEndFrame` - 提交帧</w:t>
      </w:r>
    </w:p>
    <w:p w14:paraId="1250AA97">
      <w:pPr>
        <w:spacing w:before="240" w:after="120"/>
        <w:ind w:firstLine="0"/>
      </w:pPr>
      <w:r>
        <w:rPr>
          <w:rFonts w:ascii="黑体" w:hAnsi="黑体"/>
          <w:b/>
          <w:sz w:val="28"/>
        </w:rPr>
        <w:t>Space 管理</w:t>
      </w:r>
    </w:p>
    <w:p w14:paraId="1B004C04">
      <w:pPr>
        <w:spacing w:after="0"/>
      </w:pPr>
    </w:p>
    <w:p w14:paraId="3AA23BD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`xrCreateReferenceSpace` - 创建参考空间</w:t>
      </w:r>
    </w:p>
    <w:p w14:paraId="7105521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`xrCreateActionSpace` - 创建动作空间</w:t>
      </w:r>
    </w:p>
    <w:p w14:paraId="5002A4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`xrDestroySpace` - 销毁空间</w:t>
      </w:r>
    </w:p>
    <w:p w14:paraId="2D8D685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`xrLocateSpace` - 定位空间</w:t>
      </w:r>
    </w:p>
    <w:p w14:paraId="00578AB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`xrLocateViews` - 定位视图</w:t>
      </w:r>
    </w:p>
    <w:p w14:paraId="60470ED4">
      <w:pPr>
        <w:spacing w:before="240" w:after="120"/>
        <w:ind w:firstLine="0"/>
      </w:pPr>
      <w:r>
        <w:rPr>
          <w:rFonts w:ascii="黑体" w:hAnsi="黑体"/>
          <w:b/>
          <w:sz w:val="28"/>
        </w:rPr>
        <w:t>Swapchain 管理</w:t>
      </w:r>
    </w:p>
    <w:p w14:paraId="30FFD2E7">
      <w:pPr>
        <w:spacing w:after="0"/>
      </w:pPr>
    </w:p>
    <w:p w14:paraId="7FAAD73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`xrCreateSwapchain` - 创建交换链</w:t>
      </w:r>
    </w:p>
    <w:p w14:paraId="5C19594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`xrDestroySwapchain` - 销毁交换链</w:t>
      </w:r>
    </w:p>
    <w:p w14:paraId="2CA2805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`xrEnumerateSwapchainImages` - 枚举图像</w:t>
      </w:r>
    </w:p>
    <w:p w14:paraId="6B89F12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`xrAcquireSwapchainImage` - 获取图像</w:t>
      </w:r>
    </w:p>
    <w:p w14:paraId="6D194D0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`xrWaitSwapchainImage` - 等待图像</w:t>
      </w:r>
    </w:p>
    <w:p w14:paraId="21A96F2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`xrReleaseSwapchainImage` - 释放图像</w:t>
      </w:r>
    </w:p>
    <w:p w14:paraId="5773A903">
      <w:pPr>
        <w:spacing w:before="240" w:after="120"/>
        <w:ind w:firstLine="0"/>
      </w:pPr>
      <w:r>
        <w:rPr>
          <w:rFonts w:ascii="黑体" w:hAnsi="黑体"/>
          <w:b/>
          <w:sz w:val="28"/>
        </w:rPr>
        <w:t>输入系统</w:t>
      </w:r>
    </w:p>
    <w:p w14:paraId="6F60DB81">
      <w:pPr>
        <w:spacing w:after="0"/>
      </w:pPr>
    </w:p>
    <w:p w14:paraId="3F27F2D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`xrCreateActionSet` - 创建动作集</w:t>
      </w:r>
    </w:p>
    <w:p w14:paraId="79CB0F9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`xrCreateAction` - 创建动作</w:t>
      </w:r>
    </w:p>
    <w:p w14:paraId="3A842DF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`xrSyncActions` - 同步动作</w:t>
      </w:r>
    </w:p>
    <w:p w14:paraId="784F879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`xrGetActionStateBoolean` - 获取布尔状态</w:t>
      </w:r>
    </w:p>
    <w:p w14:paraId="6C7AE00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`xrGetActionStateFloat` - 获取浮点状态</w:t>
      </w:r>
    </w:p>
    <w:p w14:paraId="75CB39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`xrGetActionStateVector2f` - 获取向量状态</w:t>
      </w:r>
    </w:p>
    <w:p w14:paraId="35B166B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`xrGetActionStatePose` - 获取姿态状态</w:t>
      </w:r>
    </w:p>
    <w:p w14:paraId="41E45CD6">
      <w:pPr>
        <w:spacing w:before="240" w:after="120"/>
        <w:ind w:firstLine="0"/>
      </w:pPr>
      <w:r>
        <w:rPr>
          <w:rFonts w:ascii="黑体" w:hAnsi="黑体"/>
          <w:b/>
          <w:sz w:val="28"/>
        </w:rPr>
        <w:t>事件系统</w:t>
      </w:r>
    </w:p>
    <w:p w14:paraId="63A4270D">
      <w:pPr>
        <w:spacing w:after="0"/>
      </w:pPr>
    </w:p>
    <w:p w14:paraId="343FE5E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`xrPollEvent` - 轮询事件</w:t>
      </w:r>
    </w:p>
    <w:p w14:paraId="29BAEFF0">
      <w:pPr>
        <w:spacing w:before="360" w:after="240"/>
        <w:ind w:firstLine="0"/>
      </w:pPr>
      <w:r>
        <w:rPr>
          <w:rFonts w:ascii="黑体" w:hAnsi="黑体"/>
          <w:b/>
          <w:sz w:val="32"/>
        </w:rPr>
        <w:t>参数说明</w:t>
      </w:r>
    </w:p>
    <w:p w14:paraId="1EA56E52">
      <w:pPr>
        <w:spacing w:after="0"/>
      </w:pPr>
    </w:p>
    <w:p w14:paraId="375819E6">
      <w:pPr>
        <w:spacing w:before="240" w:after="120"/>
        <w:ind w:firstLine="0"/>
      </w:pPr>
      <w:r>
        <w:rPr>
          <w:rFonts w:ascii="黑体" w:hAnsi="黑体"/>
          <w:b/>
          <w:sz w:val="28"/>
        </w:rPr>
        <w:t>XrInstanceCreateInfo</w:t>
      </w:r>
    </w:p>
    <w:p w14:paraId="3975A6E1">
      <w:pPr>
        <w:spacing w:after="0"/>
      </w:pPr>
    </w:p>
    <w:p w14:paraId="76179478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typedef struct XrInstanceCreateInfo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XrStructureType             type;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const void*                 next;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XrApplicationInfo           applicationInfo;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uint32_t                    enabledApiLayerCount;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const char* const*          enabledApiLayerNames;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uint32_t                    enabledExtensionCount;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const char* const*          enabledExtensionNames;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XrInstanceCreateInfo;</w:t>
      </w:r>
    </w:p>
    <w:p w14:paraId="63B282F2">
      <w:pPr>
        <w:spacing w:after="0"/>
      </w:pPr>
    </w:p>
    <w:p w14:paraId="59096980">
      <w:pPr>
        <w:spacing w:before="240" w:after="120"/>
        <w:ind w:firstLine="0"/>
      </w:pPr>
      <w:r>
        <w:rPr>
          <w:rFonts w:ascii="黑体" w:hAnsi="黑体"/>
          <w:b/>
          <w:sz w:val="28"/>
        </w:rPr>
        <w:t>XrSessionCreateInfo</w:t>
      </w:r>
    </w:p>
    <w:p w14:paraId="095C6F6F">
      <w:pPr>
        <w:spacing w:after="0"/>
      </w:pPr>
    </w:p>
    <w:p w14:paraId="2E7E0352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typedef struct XrSessionCreateInfo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XrStructureType             type;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const void*                 next;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XrSessionCreateFlags        createFlags;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XrSystemId                  systemId;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XrSessionCreateInfo;</w:t>
      </w:r>
    </w:p>
    <w:p w14:paraId="55B294E3">
      <w:pPr>
        <w:spacing w:after="0"/>
      </w:pPr>
    </w:p>
    <w:p w14:paraId="0480C129">
      <w:pPr>
        <w:spacing w:before="360" w:after="240"/>
        <w:ind w:firstLine="0"/>
      </w:pPr>
      <w:r>
        <w:rPr>
          <w:rFonts w:ascii="黑体" w:hAnsi="黑体"/>
          <w:b/>
          <w:sz w:val="32"/>
        </w:rPr>
        <w:t>返回值说明</w:t>
      </w:r>
    </w:p>
    <w:p w14:paraId="27E55B32">
      <w:pPr>
        <w:spacing w:after="0"/>
      </w:pPr>
    </w:p>
    <w:p w14:paraId="3F9AB3BB">
      <w:pPr>
        <w:spacing w:before="240" w:after="120"/>
        <w:ind w:firstLine="0"/>
      </w:pPr>
      <w:r>
        <w:rPr>
          <w:rFonts w:ascii="黑体" w:hAnsi="黑体"/>
          <w:b/>
          <w:sz w:val="28"/>
        </w:rPr>
        <w:t>XrResult 错误码</w:t>
      </w:r>
    </w:p>
    <w:p w14:paraId="1B984A3A">
      <w:pPr>
        <w:spacing w:after="0"/>
      </w:pPr>
    </w:p>
    <w:p w14:paraId="2B2258F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`XR_SUCCESS` - 成功</w:t>
      </w:r>
    </w:p>
    <w:p w14:paraId="1078C0C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`XR_ERROR_VALIDATION_FAILURE` - 验证失败</w:t>
      </w:r>
    </w:p>
    <w:p w14:paraId="7500859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`XR_ERROR_RUNTIME_FAILURE` - 运行时失败</w:t>
      </w:r>
    </w:p>
    <w:p w14:paraId="53476C3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`XR_ERROR_OUT_OF_MEMORY` - 内存不足</w:t>
      </w:r>
    </w:p>
    <w:p w14:paraId="4B617A1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`XR_ERROR_INSTANCE_LOST` - Instance 丢失</w:t>
      </w:r>
    </w:p>
    <w:p w14:paraId="403A297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`XR_ERROR_SESSION_LOST` - Session 丢失</w:t>
      </w:r>
    </w:p>
    <w:p w14:paraId="34ABD70B">
      <w:pPr>
        <w:spacing w:before="360" w:after="240"/>
        <w:ind w:firstLine="0"/>
      </w:pPr>
      <w:r>
        <w:rPr>
          <w:rFonts w:ascii="黑体" w:hAnsi="黑体"/>
          <w:b/>
          <w:sz w:val="32"/>
        </w:rPr>
        <w:t>更多信息</w:t>
      </w:r>
    </w:p>
    <w:p w14:paraId="38E0282D">
      <w:pPr>
        <w:spacing w:after="0"/>
      </w:pPr>
    </w:p>
    <w:p w14:paraId="1E98382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规范](https://www.khronos.org/registry/OpenXR/specs/1.1/html/xrspec.html)</w:t>
      </w:r>
    </w:p>
    <w:p w14:paraId="3C7CB120">
      <w:pPr>
        <w:spacing w:after="0"/>
      </w:pPr>
    </w:p>
    <w:p w14:paraId="0F4B7572">
      <w:pPr>
        <w:pageBreakBefore/>
      </w:pPr>
    </w:p>
    <w:p w14:paraId="0B63896B">
      <w:pPr>
        <w:spacing w:before="480" w:after="360"/>
        <w:jc w:val="center"/>
      </w:pPr>
      <w:r>
        <w:rPr>
          <w:rFonts w:ascii="黑体" w:hAnsi="黑体"/>
          <w:b/>
          <w:sz w:val="40"/>
        </w:rPr>
        <w:t>附录B：QVR API 参考</w:t>
      </w:r>
    </w:p>
    <w:p w14:paraId="0788A5CB">
      <w:pPr>
        <w:spacing w:after="0"/>
      </w:pPr>
    </w:p>
    <w:p w14:paraId="204C6686">
      <w:pPr>
        <w:spacing w:before="360" w:after="240"/>
        <w:ind w:firstLine="0"/>
      </w:pPr>
      <w:r>
        <w:rPr>
          <w:rFonts w:ascii="黑体" w:hAnsi="黑体"/>
          <w:b/>
          <w:sz w:val="32"/>
        </w:rPr>
        <w:t>QVR API 函数列表</w:t>
      </w:r>
    </w:p>
    <w:p w14:paraId="0B4AA868">
      <w:pPr>
        <w:spacing w:after="0"/>
      </w:pPr>
    </w:p>
    <w:p w14:paraId="17AE2921">
      <w:pPr>
        <w:spacing w:before="240" w:after="120"/>
        <w:ind w:firstLine="0"/>
      </w:pPr>
      <w:r>
        <w:rPr>
          <w:rFonts w:ascii="黑体" w:hAnsi="黑体"/>
          <w:b/>
          <w:sz w:val="28"/>
        </w:rPr>
        <w:t>Service Client 管理</w:t>
      </w:r>
    </w:p>
    <w:p w14:paraId="7F3D973B">
      <w:pPr>
        <w:spacing w:after="0"/>
      </w:pPr>
    </w:p>
    <w:p w14:paraId="55945C1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`QVRServiceClient_Init` - 初始化 Service Client</w:t>
      </w:r>
    </w:p>
    <w:p w14:paraId="35A7ABF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`QVRServiceClient_Release` - 释放 Service Client</w:t>
      </w:r>
    </w:p>
    <w:p w14:paraId="725D686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`QVRServiceClient_GetClient` - 获取 Client 实例</w:t>
      </w:r>
    </w:p>
    <w:p w14:paraId="10AA90BF">
      <w:pPr>
        <w:spacing w:before="240" w:after="120"/>
        <w:ind w:firstLine="0"/>
      </w:pPr>
      <w:r>
        <w:rPr>
          <w:rFonts w:ascii="黑体" w:hAnsi="黑体"/>
          <w:b/>
          <w:sz w:val="28"/>
        </w:rPr>
        <w:t>VR Mode 管理</w:t>
      </w:r>
    </w:p>
    <w:p w14:paraId="092A3D18">
      <w:pPr>
        <w:spacing w:after="0"/>
      </w:pPr>
    </w:p>
    <w:p w14:paraId="4B69062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`QVRServiceClient_StartVRMode` - 启动 VR 模式</w:t>
      </w:r>
    </w:p>
    <w:p w14:paraId="6C26D46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`QVRServiceClient_StopVRMode` - 停止 VR 模式</w:t>
      </w:r>
    </w:p>
    <w:p w14:paraId="2FC670D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`QVRServiceClient_GetVRMode` - 获取 VR 模式状态</w:t>
      </w:r>
    </w:p>
    <w:p w14:paraId="002E441B">
      <w:pPr>
        <w:spacing w:before="240" w:after="120"/>
        <w:ind w:firstLine="0"/>
      </w:pPr>
      <w:r>
        <w:rPr>
          <w:rFonts w:ascii="黑体" w:hAnsi="黑体"/>
          <w:b/>
          <w:sz w:val="28"/>
        </w:rPr>
        <w:t>追踪</w:t>
      </w:r>
    </w:p>
    <w:p w14:paraId="3AE9B043">
      <w:pPr>
        <w:spacing w:after="0"/>
      </w:pPr>
    </w:p>
    <w:p w14:paraId="040623E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`QVRServiceClient_GetPose` - 获取姿态</w:t>
      </w:r>
    </w:p>
    <w:p w14:paraId="37ED2CC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`QVRServiceClient_GetPoseWithPrediction` - 获取预测姿态</w:t>
      </w:r>
    </w:p>
    <w:p w14:paraId="68F6C95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`QVRServiceClient_GetControllerState` - 获取控制器状态</w:t>
      </w:r>
    </w:p>
    <w:p w14:paraId="44781262">
      <w:pPr>
        <w:spacing w:before="240" w:after="120"/>
        <w:ind w:firstLine="0"/>
      </w:pPr>
      <w:r>
        <w:rPr>
          <w:rFonts w:ascii="黑体" w:hAnsi="黑体"/>
          <w:b/>
          <w:sz w:val="28"/>
        </w:rPr>
        <w:t>显示</w:t>
      </w:r>
    </w:p>
    <w:p w14:paraId="52D5A76E">
      <w:pPr>
        <w:spacing w:after="0"/>
      </w:pPr>
    </w:p>
    <w:p w14:paraId="3EF5BEB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`QVRServiceClient_GetDisplayConfig` - 获取显示配置</w:t>
      </w:r>
    </w:p>
    <w:p w14:paraId="0AC1EFE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`QVRServiceClient_SetDisplayInterrupt` - 设置显示中断</w:t>
      </w:r>
    </w:p>
    <w:p w14:paraId="61E9DF6A">
      <w:pPr>
        <w:spacing w:before="240" w:after="120"/>
        <w:ind w:firstLine="0"/>
      </w:pPr>
      <w:r>
        <w:rPr>
          <w:rFonts w:ascii="黑体" w:hAnsi="黑体"/>
          <w:b/>
          <w:sz w:val="28"/>
        </w:rPr>
        <w:t>性能管理</w:t>
      </w:r>
    </w:p>
    <w:p w14:paraId="0711DEBC">
      <w:pPr>
        <w:spacing w:after="0"/>
      </w:pPr>
    </w:p>
    <w:p w14:paraId="3F90BEE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`QVRServiceClient_SetPerfLevel` - 设置性能级别</w:t>
      </w:r>
    </w:p>
    <w:p w14:paraId="0F1DC7B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`QVRServiceClient_GetPerfLevel` - 获取性能级别</w:t>
      </w:r>
    </w:p>
    <w:p w14:paraId="5CAC0DD6">
      <w:pPr>
        <w:spacing w:before="360" w:after="240"/>
        <w:ind w:firstLine="0"/>
      </w:pPr>
      <w:r>
        <w:rPr>
          <w:rFonts w:ascii="黑体" w:hAnsi="黑体"/>
          <w:b/>
          <w:sz w:val="32"/>
        </w:rPr>
        <w:t>数据结构说明</w:t>
      </w:r>
    </w:p>
    <w:p w14:paraId="1EDDD002">
      <w:pPr>
        <w:spacing w:after="0"/>
      </w:pPr>
    </w:p>
    <w:p w14:paraId="32E0B0F1">
      <w:pPr>
        <w:spacing w:before="240" w:after="120"/>
        <w:ind w:firstLine="0"/>
      </w:pPr>
      <w:r>
        <w:rPr>
          <w:rFonts w:ascii="黑体" w:hAnsi="黑体"/>
          <w:b/>
          <w:sz w:val="28"/>
        </w:rPr>
        <w:t>QVRPose</w:t>
      </w:r>
    </w:p>
    <w:p w14:paraId="3C27751B">
      <w:pPr>
        <w:spacing w:after="0"/>
      </w:pPr>
    </w:p>
    <w:p w14:paraId="383A04B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typedef struct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float posx, posy, posz;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float rotx, roty, rotz, rotw;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QVRPose;</w:t>
      </w:r>
    </w:p>
    <w:p w14:paraId="0A9D9320">
      <w:pPr>
        <w:spacing w:after="0"/>
      </w:pPr>
    </w:p>
    <w:p w14:paraId="37F4FBD0">
      <w:pPr>
        <w:spacing w:before="240" w:after="120"/>
        <w:ind w:firstLine="0"/>
      </w:pPr>
      <w:r>
        <w:rPr>
          <w:rFonts w:ascii="黑体" w:hAnsi="黑体"/>
          <w:b/>
          <w:sz w:val="28"/>
        </w:rPr>
        <w:t>QVRControllerState</w:t>
      </w:r>
    </w:p>
    <w:p w14:paraId="615BC9D6">
      <w:pPr>
        <w:spacing w:after="0"/>
      </w:pPr>
    </w:p>
    <w:p w14:paraId="637A219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typedef struct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uint32_t buttons;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float trigger;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float grip;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QVRPose pose;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 QVRControllerState;</w:t>
      </w:r>
    </w:p>
    <w:p w14:paraId="5B9B6EBE">
      <w:pPr>
        <w:spacing w:after="0"/>
      </w:pPr>
    </w:p>
    <w:p w14:paraId="5690B44C">
      <w:pPr>
        <w:spacing w:before="360" w:after="240"/>
        <w:ind w:firstLine="0"/>
      </w:pPr>
      <w:r>
        <w:rPr>
          <w:rFonts w:ascii="黑体" w:hAnsi="黑体"/>
          <w:b/>
          <w:sz w:val="32"/>
        </w:rPr>
        <w:t>使用示例</w:t>
      </w:r>
    </w:p>
    <w:p w14:paraId="07334C81">
      <w:pPr>
        <w:spacing w:after="0"/>
      </w:pPr>
    </w:p>
    <w:p w14:paraId="164BE2D8">
      <w:pPr>
        <w:spacing w:before="240" w:after="120"/>
        <w:ind w:firstLine="0"/>
      </w:pPr>
      <w:r>
        <w:rPr>
          <w:rFonts w:ascii="黑体" w:hAnsi="黑体"/>
          <w:b/>
          <w:sz w:val="28"/>
        </w:rPr>
        <w:t>初始化 QVR Service</w:t>
      </w:r>
    </w:p>
    <w:p w14:paraId="44B552AB">
      <w:pPr>
        <w:spacing w:after="0"/>
      </w:pPr>
    </w:p>
    <w:p w14:paraId="1027D34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QVRServiceClient* client = nullptr;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(QVRServiceClient_Init(&amp;client) == QVR_SUCCESS)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使用 client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57C3B0ED">
      <w:pPr>
        <w:spacing w:after="0"/>
      </w:pPr>
    </w:p>
    <w:p w14:paraId="2556212D">
      <w:pPr>
        <w:spacing w:before="240" w:after="120"/>
        <w:ind w:firstLine="0"/>
      </w:pPr>
      <w:r>
        <w:rPr>
          <w:rFonts w:ascii="黑体" w:hAnsi="黑体"/>
          <w:b/>
          <w:sz w:val="28"/>
        </w:rPr>
        <w:t>获取头部姿态</w:t>
      </w:r>
    </w:p>
    <w:p w14:paraId="4AB7B301">
      <w:pPr>
        <w:spacing w:after="0"/>
      </w:pPr>
    </w:p>
    <w:p w14:paraId="7460ADC4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QVRPose pose;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uint64_t timestamp;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if (QVRServiceClient_GetPoseWithPrediction(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client, QVR_TRACKING_TYPE_HEAD, &amp;timestamp, &amp;pose) == QVR_SUCCESS)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使用姿态数据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01FB35B9">
      <w:pPr>
        <w:spacing w:after="0"/>
      </w:pPr>
    </w:p>
    <w:p w14:paraId="6CF0C011">
      <w:pPr>
        <w:spacing w:before="360" w:after="240"/>
        <w:ind w:firstLine="0"/>
      </w:pPr>
      <w:r>
        <w:rPr>
          <w:rFonts w:ascii="黑体" w:hAnsi="黑体"/>
          <w:b/>
          <w:sz w:val="32"/>
        </w:rPr>
        <w:t>更多信息</w:t>
      </w:r>
    </w:p>
    <w:p w14:paraId="5B67CA74">
      <w:pPr>
        <w:spacing w:after="0"/>
      </w:pPr>
    </w:p>
    <w:p w14:paraId="504DEC3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[Snapdragon XR SDK 文档](https://developer.qualcomm.com/software/snapdragon-xr-sdk)</w:t>
      </w:r>
    </w:p>
    <w:p w14:paraId="4934872F">
      <w:pPr>
        <w:spacing w:after="0"/>
      </w:pPr>
    </w:p>
    <w:p w14:paraId="188A79F3">
      <w:pPr>
        <w:pageBreakBefore/>
      </w:pPr>
    </w:p>
    <w:p w14:paraId="2B257033">
      <w:pPr>
        <w:spacing w:before="480" w:after="360"/>
        <w:jc w:val="center"/>
      </w:pPr>
      <w:r>
        <w:rPr>
          <w:rFonts w:ascii="黑体" w:hAnsi="黑体"/>
          <w:b/>
          <w:sz w:val="40"/>
        </w:rPr>
        <w:t>附录C：CMake 变量参考</w:t>
      </w:r>
    </w:p>
    <w:p w14:paraId="2A9C98C9">
      <w:pPr>
        <w:spacing w:after="0"/>
      </w:pPr>
    </w:p>
    <w:p w14:paraId="226CAC4A">
      <w:pPr>
        <w:spacing w:before="360" w:after="240"/>
        <w:ind w:firstLine="0"/>
      </w:pPr>
      <w:r>
        <w:rPr>
          <w:rFonts w:ascii="黑体" w:hAnsi="黑体"/>
          <w:b/>
          <w:sz w:val="32"/>
        </w:rPr>
        <w:t>常用 CMake 变量</w:t>
      </w:r>
    </w:p>
    <w:p w14:paraId="30FC94BD">
      <w:pPr>
        <w:spacing w:after="0"/>
      </w:pPr>
    </w:p>
    <w:p w14:paraId="63BB3702">
      <w:pPr>
        <w:spacing w:before="240" w:after="120"/>
        <w:ind w:firstLine="0"/>
      </w:pPr>
      <w:r>
        <w:rPr>
          <w:rFonts w:ascii="黑体" w:hAnsi="黑体"/>
          <w:b/>
          <w:sz w:val="28"/>
        </w:rPr>
        <w:t>项目变量</w:t>
      </w:r>
    </w:p>
    <w:p w14:paraId="62E20561">
      <w:pPr>
        <w:spacing w:after="0"/>
      </w:pPr>
    </w:p>
    <w:p w14:paraId="6F320B2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`CMAKE_SOURCE_DIR` - 项目根目录</w:t>
      </w:r>
    </w:p>
    <w:p w14:paraId="7792705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`CMAKE_BINARY_DIR` - 构建目录</w:t>
      </w:r>
    </w:p>
    <w:p w14:paraId="2D1A6CF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`CMAKE_CURRENT_SOURCE_DIR` - 当前源目录</w:t>
      </w:r>
    </w:p>
    <w:p w14:paraId="26205A3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`CMAKE_CURRENT_BINARY_DIR` - 当前构建目录</w:t>
      </w:r>
    </w:p>
    <w:p w14:paraId="6576878D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编译选项</w:t>
      </w:r>
    </w:p>
    <w:p w14:paraId="66FD7C23">
      <w:pPr>
        <w:spacing w:after="0"/>
      </w:pPr>
    </w:p>
    <w:p w14:paraId="2DE26F0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`CMAKE_CXX_STANDARD` - C++ 标准版本</w:t>
      </w:r>
    </w:p>
    <w:p w14:paraId="578D37F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`CMAKE_CXX_FLAGS` - C++ 编译选项</w:t>
      </w:r>
    </w:p>
    <w:p w14:paraId="72E047C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`CMAKE_CXX_FLAGS_DEBUG` - Debug 模式编译选项</w:t>
      </w:r>
    </w:p>
    <w:p w14:paraId="72084E92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`CMAKE_CXX_FLAGS_RELEASE` - Release 模式编译选项</w:t>
      </w:r>
    </w:p>
    <w:p w14:paraId="4612A9A9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 特定变量</w:t>
      </w:r>
    </w:p>
    <w:p w14:paraId="39DC5B45">
      <w:pPr>
        <w:spacing w:after="0"/>
      </w:pPr>
    </w:p>
    <w:p w14:paraId="36FC49E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`ANDROID` - Android 平台标识</w:t>
      </w:r>
    </w:p>
    <w:p w14:paraId="3134F9D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`ANDROID_ABI` - Android ABI（如 arm64-v8a）</w:t>
      </w:r>
    </w:p>
    <w:p w14:paraId="6376F08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`ANDROID_NDK` - NDK 路径</w:t>
      </w:r>
    </w:p>
    <w:p w14:paraId="7570779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`ANDROID_PLATFORM` - Android 平台版本</w:t>
      </w:r>
    </w:p>
    <w:p w14:paraId="6CCF3888">
      <w:pPr>
        <w:spacing w:before="240" w:after="120"/>
        <w:ind w:firstLine="0"/>
      </w:pPr>
      <w:r>
        <w:rPr>
          <w:rFonts w:ascii="黑体" w:hAnsi="黑体"/>
          <w:b/>
          <w:sz w:val="28"/>
        </w:rPr>
        <w:t>目录变量</w:t>
      </w:r>
    </w:p>
    <w:p w14:paraId="42DF9A3C">
      <w:pPr>
        <w:spacing w:after="0"/>
      </w:pPr>
    </w:p>
    <w:p w14:paraId="605E5A5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`CMAKE_INCLUDE_PATH` - 头文件搜索路径</w:t>
      </w:r>
    </w:p>
    <w:p w14:paraId="310149B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`CMAKE_LIBRARY_PATH` - 库文件搜索路径</w:t>
      </w:r>
    </w:p>
    <w:p w14:paraId="02B77F2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`CMAKE_PREFIX_PATH` - 前缀路径</w:t>
      </w:r>
    </w:p>
    <w:p w14:paraId="7A8F7831">
      <w:pPr>
        <w:spacing w:before="360" w:after="240"/>
        <w:ind w:firstLine="0"/>
      </w:pPr>
      <w:r>
        <w:rPr>
          <w:rFonts w:ascii="黑体" w:hAnsi="黑体"/>
          <w:b/>
          <w:sz w:val="32"/>
        </w:rPr>
        <w:t>编译选项说明</w:t>
      </w:r>
    </w:p>
    <w:p w14:paraId="30AAE00F">
      <w:pPr>
        <w:spacing w:after="0"/>
      </w:pPr>
    </w:p>
    <w:p w14:paraId="0FAC4347">
      <w:pPr>
        <w:spacing w:before="240" w:after="120"/>
        <w:ind w:firstLine="0"/>
      </w:pPr>
      <w:r>
        <w:rPr>
          <w:rFonts w:ascii="黑体" w:hAnsi="黑体"/>
          <w:b/>
          <w:sz w:val="28"/>
        </w:rPr>
        <w:t>优化选项</w:t>
      </w:r>
    </w:p>
    <w:p w14:paraId="2C5B175C">
      <w:pPr>
        <w:spacing w:after="0"/>
      </w:pPr>
    </w:p>
    <w:p w14:paraId="72DBB04B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`-O0` - 无优化（Debug）</w:t>
      </w:r>
    </w:p>
    <w:p w14:paraId="42A4FE7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`-O1` - 基本优化</w:t>
      </w:r>
    </w:p>
    <w:p w14:paraId="7C754D3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`-O2` - 标准优化</w:t>
      </w:r>
    </w:p>
    <w:p w14:paraId="01CA5F6D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`-O3` - 最高优化（Release）</w:t>
      </w:r>
    </w:p>
    <w:p w14:paraId="2FD9A1E7">
      <w:pPr>
        <w:spacing w:before="240" w:after="120"/>
        <w:ind w:firstLine="0"/>
      </w:pPr>
      <w:r>
        <w:rPr>
          <w:rFonts w:ascii="黑体" w:hAnsi="黑体"/>
          <w:b/>
          <w:sz w:val="28"/>
        </w:rPr>
        <w:t>调试选项</w:t>
      </w:r>
    </w:p>
    <w:p w14:paraId="5DAD29B8">
      <w:pPr>
        <w:spacing w:after="0"/>
      </w:pPr>
    </w:p>
    <w:p w14:paraId="06C03DD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`-g` - 包含调试信息</w:t>
      </w:r>
    </w:p>
    <w:p w14:paraId="5EF824D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`-DNDEBUG` - 禁用断言（Release）</w:t>
      </w:r>
    </w:p>
    <w:p w14:paraId="039717CC">
      <w:pPr>
        <w:spacing w:before="240" w:after="120"/>
        <w:ind w:firstLine="0"/>
      </w:pPr>
      <w:r>
        <w:rPr>
          <w:rFonts w:ascii="黑体" w:hAnsi="黑体"/>
          <w:b/>
          <w:sz w:val="28"/>
        </w:rPr>
        <w:t>警告选项</w:t>
      </w:r>
    </w:p>
    <w:p w14:paraId="4DBEA19D">
      <w:pPr>
        <w:spacing w:after="0"/>
      </w:pPr>
    </w:p>
    <w:p w14:paraId="2EDF24F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`-Wall` - 启用所有警告</w:t>
      </w:r>
    </w:p>
    <w:p w14:paraId="656F8BB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`-Wextra` - 启用额外警告</w:t>
      </w:r>
    </w:p>
    <w:p w14:paraId="326FEE6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`-Werror` - 将警告视为错误</w:t>
      </w:r>
    </w:p>
    <w:p w14:paraId="7FC0EDC0">
      <w:pPr>
        <w:spacing w:before="360" w:after="240"/>
        <w:ind w:firstLine="0"/>
      </w:pPr>
      <w:r>
        <w:rPr>
          <w:rFonts w:ascii="黑体" w:hAnsi="黑体"/>
          <w:b/>
          <w:sz w:val="32"/>
        </w:rPr>
        <w:t>示例配置</w:t>
      </w:r>
    </w:p>
    <w:p w14:paraId="4EAE69E8">
      <w:pPr>
        <w:spacing w:after="0"/>
      </w:pPr>
    </w:p>
    <w:p w14:paraId="757A1F26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set(CMAKE_CXX_STANDARD 17)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set(CMAKE_CXX_FLAGS "${CMAKE_CXX_FLAGS} -Wall -Wextra")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set(CMAKE_CXX_FLAGS_RELEASE "${CMAKE_CXX_FLAGS_RELEASE} -O3 -DNDEBUG")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set(CMAKE_CXX_FLAGS_DEBUG "${CMAKE_CXX_FLAGS_DEBUG} -g -O0")</w:t>
      </w:r>
    </w:p>
    <w:p w14:paraId="5EDCC878">
      <w:pPr>
        <w:spacing w:after="0"/>
      </w:pPr>
    </w:p>
    <w:p w14:paraId="712C99FE">
      <w:pPr>
        <w:spacing w:before="360" w:after="240"/>
        <w:ind w:firstLine="0"/>
      </w:pPr>
      <w:r>
        <w:rPr>
          <w:rFonts w:ascii="黑体" w:hAnsi="黑体"/>
          <w:b/>
          <w:sz w:val="32"/>
        </w:rPr>
        <w:t>更多信息</w:t>
      </w:r>
    </w:p>
    <w:p w14:paraId="109007C5">
      <w:pPr>
        <w:spacing w:after="0"/>
      </w:pPr>
    </w:p>
    <w:p w14:paraId="4AD11AB1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[CMake 文档](https://cmake.org/documentation/)</w:t>
      </w:r>
    </w:p>
    <w:p w14:paraId="7682F76B">
      <w:pPr>
        <w:spacing w:after="0"/>
      </w:pPr>
    </w:p>
    <w:p w14:paraId="658F64DD">
      <w:pPr>
        <w:pageBreakBefore/>
      </w:pPr>
    </w:p>
    <w:p w14:paraId="1D142989">
      <w:pPr>
        <w:spacing w:before="480" w:after="360"/>
        <w:jc w:val="center"/>
      </w:pPr>
      <w:r>
        <w:rPr>
          <w:rFonts w:ascii="黑体" w:hAnsi="黑体"/>
          <w:b/>
          <w:sz w:val="40"/>
        </w:rPr>
        <w:t>附录D：Gradle 配置参考</w:t>
      </w:r>
    </w:p>
    <w:p w14:paraId="43047792">
      <w:pPr>
        <w:spacing w:after="0"/>
      </w:pPr>
    </w:p>
    <w:p w14:paraId="1293918E">
      <w:pPr>
        <w:spacing w:before="360" w:after="240"/>
        <w:ind w:firstLine="0"/>
      </w:pPr>
      <w:r>
        <w:rPr>
          <w:rFonts w:ascii="黑体" w:hAnsi="黑体"/>
          <w:b/>
          <w:sz w:val="32"/>
        </w:rPr>
        <w:t>build.gradle 完整示例</w:t>
      </w:r>
    </w:p>
    <w:p w14:paraId="3BCF3AA9">
      <w:pPr>
        <w:spacing w:after="0"/>
      </w:pPr>
    </w:p>
    <w:p w14:paraId="20127628">
      <w:pPr>
        <w:spacing w:before="240" w:after="120"/>
        <w:ind w:firstLine="0"/>
      </w:pPr>
      <w:r>
        <w:rPr>
          <w:rFonts w:ascii="黑体" w:hAnsi="黑体"/>
          <w:b/>
          <w:sz w:val="28"/>
        </w:rPr>
        <w:t>根 build.gradle</w:t>
      </w:r>
    </w:p>
    <w:p w14:paraId="215F69F9">
      <w:pPr>
        <w:spacing w:after="0"/>
      </w:pPr>
    </w:p>
    <w:p w14:paraId="5B4C95A7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buildscript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repositories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google()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mavenCentral()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dependencies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classpath 'com.android.tools.build:gradle:7.2.2'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allprojects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repositories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google()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mavenCentral()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7ABA395">
      <w:pPr>
        <w:spacing w:after="0"/>
      </w:pPr>
    </w:p>
    <w:p w14:paraId="122FF079">
      <w:pPr>
        <w:spacing w:before="240" w:after="120"/>
        <w:ind w:firstLine="0"/>
      </w:pPr>
      <w:r>
        <w:rPr>
          <w:rFonts w:ascii="黑体" w:hAnsi="黑体"/>
          <w:b/>
          <w:sz w:val="28"/>
        </w:rPr>
        <w:t>app/build.gradle</w:t>
      </w:r>
    </w:p>
    <w:p w14:paraId="7708FEA6">
      <w:pPr>
        <w:spacing w:after="0"/>
      </w:pPr>
    </w:p>
    <w:p w14:paraId="45159515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plugins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id 'com.android.application'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android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compileSdkVersion 33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defaultConfig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applicationId "com.example.xrapp"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minSdkVersion 31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targetSdkVersion 33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versionCode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versionName "1.0"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ndk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abiFilters 'arm64-v8a'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buildTypes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release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minifyEnabled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proguardFiles getDefaultProguardFile('proguard-android-optimize.txt')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externalNativeBuild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cmake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path "src/main/cpp/CMakeLists.txt"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version "3.22.1"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ndkVersion "25.2.9519653"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dependencies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implementation 'androidx.appcompat:appcompat:1.6.1'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0DA5B54">
      <w:pPr>
        <w:spacing w:after="0"/>
      </w:pPr>
    </w:p>
    <w:p w14:paraId="03626640">
      <w:pPr>
        <w:spacing w:before="360" w:after="240"/>
        <w:ind w:firstLine="0"/>
      </w:pPr>
      <w:r>
        <w:rPr>
          <w:rFonts w:ascii="黑体" w:hAnsi="黑体"/>
          <w:b/>
          <w:sz w:val="32"/>
        </w:rPr>
        <w:t>配置项说明</w:t>
      </w:r>
    </w:p>
    <w:p w14:paraId="7D36E521">
      <w:pPr>
        <w:spacing w:after="0"/>
      </w:pPr>
    </w:p>
    <w:p w14:paraId="0229D6CD">
      <w:pPr>
        <w:spacing w:before="240" w:after="120"/>
        <w:ind w:firstLine="0"/>
      </w:pPr>
      <w:r>
        <w:rPr>
          <w:rFonts w:ascii="黑体" w:hAnsi="黑体"/>
          <w:b/>
          <w:sz w:val="28"/>
        </w:rPr>
        <w:t>compileSdkVersion</w:t>
      </w:r>
    </w:p>
    <w:p w14:paraId="0EBD3AFB">
      <w:pPr>
        <w:spacing w:after="0"/>
      </w:pPr>
    </w:p>
    <w:p w14:paraId="1F2D073D">
      <w:r>
        <w:rPr>
          <w:rFonts w:ascii="宋体" w:hAnsi="宋体"/>
          <w:sz w:val="24"/>
        </w:rPr>
        <w:t>编译时使用的 SDK 版本。</w:t>
      </w:r>
    </w:p>
    <w:p w14:paraId="02F525A8">
      <w:pPr>
        <w:spacing w:after="0"/>
      </w:pPr>
    </w:p>
    <w:p w14:paraId="4A409FBE">
      <w:pPr>
        <w:spacing w:before="240" w:after="120"/>
        <w:ind w:firstLine="0"/>
      </w:pPr>
      <w:r>
        <w:rPr>
          <w:rFonts w:ascii="黑体" w:hAnsi="黑体"/>
          <w:b/>
          <w:sz w:val="28"/>
        </w:rPr>
        <w:t>minSdkVersion</w:t>
      </w:r>
    </w:p>
    <w:p w14:paraId="66A0311C">
      <w:pPr>
        <w:spacing w:after="0"/>
      </w:pPr>
    </w:p>
    <w:p w14:paraId="2B84F7B5">
      <w:r>
        <w:rPr>
          <w:rFonts w:ascii="宋体" w:hAnsi="宋体"/>
          <w:sz w:val="24"/>
        </w:rPr>
        <w:t>最低支持的 Android 版本。</w:t>
      </w:r>
    </w:p>
    <w:p w14:paraId="61C0900F">
      <w:pPr>
        <w:spacing w:after="0"/>
      </w:pPr>
    </w:p>
    <w:p w14:paraId="0C21A628">
      <w:pPr>
        <w:spacing w:before="240" w:after="120"/>
        <w:ind w:firstLine="0"/>
      </w:pPr>
      <w:r>
        <w:rPr>
          <w:rFonts w:ascii="黑体" w:hAnsi="黑体"/>
          <w:b/>
          <w:sz w:val="28"/>
        </w:rPr>
        <w:t>targetSdkVersion</w:t>
      </w:r>
    </w:p>
    <w:p w14:paraId="03AF663F">
      <w:pPr>
        <w:spacing w:after="0"/>
      </w:pPr>
    </w:p>
    <w:p w14:paraId="26327B96">
      <w:r>
        <w:rPr>
          <w:rFonts w:ascii="宋体" w:hAnsi="宋体"/>
          <w:sz w:val="24"/>
        </w:rPr>
        <w:t>目标 Android 版本。</w:t>
      </w:r>
    </w:p>
    <w:p w14:paraId="0DA41B2E">
      <w:pPr>
        <w:spacing w:after="0"/>
      </w:pPr>
    </w:p>
    <w:p w14:paraId="03A46D61">
      <w:pPr>
        <w:spacing w:before="240" w:after="120"/>
        <w:ind w:firstLine="0"/>
      </w:pPr>
      <w:r>
        <w:rPr>
          <w:rFonts w:ascii="黑体" w:hAnsi="黑体"/>
          <w:b/>
          <w:sz w:val="28"/>
        </w:rPr>
        <w:t>ndkVersion</w:t>
      </w:r>
    </w:p>
    <w:p w14:paraId="3C094321">
      <w:pPr>
        <w:spacing w:after="0"/>
      </w:pPr>
    </w:p>
    <w:p w14:paraId="55C903DB">
      <w:r>
        <w:rPr>
          <w:rFonts w:ascii="宋体" w:hAnsi="宋体"/>
          <w:sz w:val="24"/>
        </w:rPr>
        <w:t>NDK 版本号。</w:t>
      </w:r>
    </w:p>
    <w:p w14:paraId="17138193">
      <w:pPr>
        <w:spacing w:after="0"/>
      </w:pPr>
    </w:p>
    <w:p w14:paraId="3EB897AE">
      <w:pPr>
        <w:spacing w:before="240" w:after="120"/>
        <w:ind w:firstLine="0"/>
      </w:pPr>
      <w:r>
        <w:rPr>
          <w:rFonts w:ascii="黑体" w:hAnsi="黑体"/>
          <w:b/>
          <w:sz w:val="28"/>
        </w:rPr>
        <w:t>abiFilters</w:t>
      </w:r>
    </w:p>
    <w:p w14:paraId="1276EF20">
      <w:pPr>
        <w:spacing w:after="0"/>
      </w:pPr>
    </w:p>
    <w:p w14:paraId="5D0E8DC9">
      <w:r>
        <w:rPr>
          <w:rFonts w:ascii="宋体" w:hAnsi="宋体"/>
          <w:sz w:val="24"/>
        </w:rPr>
        <w:t>支持的 ABI 架构列表。</w:t>
      </w:r>
    </w:p>
    <w:p w14:paraId="06C5563B">
      <w:pPr>
        <w:spacing w:after="0"/>
      </w:pPr>
    </w:p>
    <w:p w14:paraId="53970CC0">
      <w:pPr>
        <w:spacing w:before="240" w:after="120"/>
        <w:ind w:firstLine="0"/>
      </w:pPr>
      <w:r>
        <w:rPr>
          <w:rFonts w:ascii="黑体" w:hAnsi="黑体"/>
          <w:b/>
          <w:sz w:val="28"/>
        </w:rPr>
        <w:t>externalNativeBuild</w:t>
      </w:r>
    </w:p>
    <w:p w14:paraId="1B3ACBFD">
      <w:pPr>
        <w:spacing w:after="0"/>
      </w:pPr>
    </w:p>
    <w:p w14:paraId="098729E8">
      <w:r>
        <w:rPr>
          <w:rFonts w:ascii="宋体" w:hAnsi="宋体"/>
          <w:sz w:val="24"/>
        </w:rPr>
        <w:t>外部原生构建配置（CMake）。</w:t>
      </w:r>
    </w:p>
    <w:p w14:paraId="553951ED">
      <w:pPr>
        <w:spacing w:after="0"/>
      </w:pPr>
    </w:p>
    <w:p w14:paraId="48F2844C">
      <w:pPr>
        <w:spacing w:before="360" w:after="240"/>
        <w:ind w:firstLine="0"/>
      </w:pPr>
      <w:r>
        <w:rPr>
          <w:rFonts w:ascii="黑体" w:hAnsi="黑体"/>
          <w:b/>
          <w:sz w:val="32"/>
        </w:rPr>
        <w:t>更多信息</w:t>
      </w:r>
    </w:p>
    <w:p w14:paraId="0503E949">
      <w:pPr>
        <w:spacing w:after="0"/>
      </w:pPr>
    </w:p>
    <w:p w14:paraId="360B090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Gradle Plugin 文档](https://developer.android.com/studio/build)</w:t>
      </w:r>
    </w:p>
    <w:p w14:paraId="799CBD5E">
      <w:pPr>
        <w:spacing w:after="0"/>
      </w:pPr>
    </w:p>
    <w:p w14:paraId="6B4C56C2">
      <w:pPr>
        <w:pageBreakBefore/>
      </w:pPr>
    </w:p>
    <w:p w14:paraId="2894F355">
      <w:pPr>
        <w:spacing w:before="480" w:after="360"/>
        <w:jc w:val="center"/>
      </w:pPr>
      <w:r>
        <w:rPr>
          <w:rFonts w:ascii="黑体" w:hAnsi="黑体"/>
          <w:b/>
          <w:sz w:val="40"/>
        </w:rPr>
        <w:t>附录E：故障排除速查表</w:t>
      </w:r>
    </w:p>
    <w:p w14:paraId="3BCE45F7">
      <w:pPr>
        <w:spacing w:after="0"/>
      </w:pPr>
    </w:p>
    <w:p w14:paraId="6CB09087">
      <w:pPr>
        <w:spacing w:before="360" w:after="240"/>
        <w:ind w:firstLine="0"/>
      </w:pPr>
      <w:r>
        <w:rPr>
          <w:rFonts w:ascii="黑体" w:hAnsi="黑体"/>
          <w:b/>
          <w:sz w:val="32"/>
        </w:rPr>
        <w:t>问题-解决方案对照表</w:t>
      </w:r>
    </w:p>
    <w:p w14:paraId="245EB39F">
      <w:pPr>
        <w:spacing w:after="0"/>
      </w:pPr>
    </w:p>
    <w:p w14:paraId="1E5C92D4">
      <w:pPr>
        <w:spacing w:before="240" w:after="120"/>
        <w:ind w:firstLine="0"/>
      </w:pPr>
      <w:r>
        <w:rPr>
          <w:rFonts w:ascii="黑体" w:hAnsi="黑体"/>
          <w:b/>
          <w:sz w:val="28"/>
        </w:rPr>
        <w:t>编译问题</w:t>
      </w:r>
    </w:p>
    <w:p w14:paraId="58852266">
      <w:pPr>
        <w:spacing w:after="0"/>
      </w:pPr>
    </w:p>
    <w:p w14:paraId="6D85070D">
      <w:r>
        <w:rPr>
          <w:rFonts w:ascii="宋体" w:hAnsi="宋体"/>
          <w:sz w:val="24"/>
        </w:rPr>
        <w:t xml:space="preserve">| 问题 | 解决方案 | |------|----------| | OpenXR 头文件未找到 | 检查 </w:t>
      </w:r>
      <w:r>
        <w:rPr>
          <w:rFonts w:ascii="Courier New" w:hAnsi="Courier New"/>
          <w:sz w:val="20"/>
        </w:rPr>
        <w:t>include/openxr/</w:t>
      </w:r>
      <w:r>
        <w:rPr>
          <w:rFonts w:ascii="宋体" w:hAnsi="宋体"/>
          <w:sz w:val="24"/>
        </w:rPr>
        <w:t xml:space="preserve"> 目录 | | NDK 版本不兼容 | 使用 NDK r25+ | | Gradle 版本错误 | 使用 Gradle 7.6 | | CMake 版本错误 | 使用 CMake 3.22.1+ |</w:t>
      </w:r>
    </w:p>
    <w:p w14:paraId="7345355F">
      <w:pPr>
        <w:spacing w:after="0"/>
      </w:pPr>
    </w:p>
    <w:p w14:paraId="03EA1350">
      <w:pPr>
        <w:spacing w:before="240" w:after="120"/>
        <w:ind w:firstLine="0"/>
      </w:pPr>
      <w:r>
        <w:rPr>
          <w:rFonts w:ascii="黑体" w:hAnsi="黑体"/>
          <w:b/>
          <w:sz w:val="28"/>
        </w:rPr>
        <w:t>运行时问题</w:t>
      </w:r>
    </w:p>
    <w:p w14:paraId="6C6BA542">
      <w:pPr>
        <w:spacing w:after="0"/>
      </w:pPr>
    </w:p>
    <w:p w14:paraId="6CF14BF8">
      <w:r>
        <w:rPr>
          <w:rFonts w:ascii="宋体" w:hAnsi="宋体"/>
          <w:sz w:val="24"/>
        </w:rPr>
        <w:t>| 问题 | 解决方案 | |------|----------| | 库加载失败 | 检查库文件路径和权限 | | Runtime 未发现 | 检查 OpenXR Loader 配置 | | API 版本不匹配 | 检查配置文件中的 api_version | | 权限不足 | 检查 SELinux 上下文 |</w:t>
      </w:r>
    </w:p>
    <w:p w14:paraId="613BB4DE">
      <w:pPr>
        <w:spacing w:after="0"/>
      </w:pPr>
    </w:p>
    <w:p w14:paraId="0E64EB88">
      <w:pPr>
        <w:spacing w:before="240" w:after="120"/>
        <w:ind w:firstLine="0"/>
      </w:pPr>
      <w:r>
        <w:rPr>
          <w:rFonts w:ascii="黑体" w:hAnsi="黑体"/>
          <w:b/>
          <w:sz w:val="28"/>
        </w:rPr>
        <w:t>部署问题</w:t>
      </w:r>
    </w:p>
    <w:p w14:paraId="4A88F852">
      <w:pPr>
        <w:spacing w:after="0"/>
      </w:pPr>
    </w:p>
    <w:p w14:paraId="7127C869">
      <w:r>
        <w:rPr>
          <w:rFonts w:ascii="宋体" w:hAnsi="宋体"/>
          <w:sz w:val="24"/>
        </w:rPr>
        <w:t>| 问题 | 解决方案 | |------|----------| | adb remount 失败 | 确保设备已 root | | 文件权限错误 | 使用 chmod 644 和 chown root:root | | SELinux 阻止 | 检查并设置正确的 SELinux 上下文 |</w:t>
      </w:r>
    </w:p>
    <w:p w14:paraId="7D34F542">
      <w:pPr>
        <w:spacing w:after="0"/>
      </w:pPr>
    </w:p>
    <w:p w14:paraId="387E187C">
      <w:pPr>
        <w:spacing w:before="360" w:after="240"/>
        <w:ind w:firstLine="0"/>
      </w:pPr>
      <w:r>
        <w:rPr>
          <w:rFonts w:ascii="黑体" w:hAnsi="黑体"/>
          <w:b/>
          <w:sz w:val="32"/>
        </w:rPr>
        <w:t>错误代码说明</w:t>
      </w:r>
    </w:p>
    <w:p w14:paraId="7ECE24BA">
      <w:pPr>
        <w:spacing w:after="0"/>
      </w:pPr>
    </w:p>
    <w:p w14:paraId="2B5F1B6D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 错误码</w:t>
      </w:r>
    </w:p>
    <w:p w14:paraId="0896BA7A">
      <w:pPr>
        <w:spacing w:after="0"/>
      </w:pPr>
    </w:p>
    <w:p w14:paraId="2985C157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`XR_ERROR_VALIDATION_FAILURE` - 参数验证失败</w:t>
      </w:r>
    </w:p>
    <w:p w14:paraId="565573C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`XR_ERROR_RUNTIME_FAILURE` - 运行时错误</w:t>
      </w:r>
    </w:p>
    <w:p w14:paraId="2E35E970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`XR_ERROR_OUT_OF_MEMORY` - 内存不足</w:t>
      </w:r>
    </w:p>
    <w:p w14:paraId="1D799F0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`XR_ERROR_INSTANCE_LOST` - Instance 丢失</w:t>
      </w:r>
    </w:p>
    <w:p w14:paraId="155CB3F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`XR_ERROR_SESSION_LOST` - Session 丢失</w:t>
      </w:r>
    </w:p>
    <w:p w14:paraId="13BB0697">
      <w:pPr>
        <w:spacing w:before="240" w:after="120"/>
        <w:ind w:firstLine="0"/>
      </w:pPr>
      <w:r>
        <w:rPr>
          <w:rFonts w:ascii="黑体" w:hAnsi="黑体"/>
          <w:b/>
          <w:sz w:val="28"/>
        </w:rPr>
        <w:t>QVR 错误码</w:t>
      </w:r>
    </w:p>
    <w:p w14:paraId="394243E7">
      <w:pPr>
        <w:spacing w:after="0"/>
      </w:pPr>
    </w:p>
    <w:p w14:paraId="18EFF90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`QVR_SUCCESS` - 成功</w:t>
      </w:r>
    </w:p>
    <w:p w14:paraId="0116610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`QVR_ERROR_NOT_INITIALIZED` - 未初始化</w:t>
      </w:r>
    </w:p>
    <w:p w14:paraId="0ADE3BB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`QVR_ERROR_INVALID_PARAMETER` - 无效参数</w:t>
      </w:r>
    </w:p>
    <w:p w14:paraId="72F4CC1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`QVR_ERROR_SERVICE_NOT_AVAILABLE` - 服务不可用</w:t>
      </w:r>
    </w:p>
    <w:p w14:paraId="488971AD">
      <w:pPr>
        <w:spacing w:before="360" w:after="240"/>
        <w:ind w:firstLine="0"/>
      </w:pPr>
      <w:r>
        <w:rPr>
          <w:rFonts w:ascii="黑体" w:hAnsi="黑体"/>
          <w:b/>
          <w:sz w:val="32"/>
        </w:rPr>
        <w:t>调试命令</w:t>
      </w:r>
    </w:p>
    <w:p w14:paraId="27B162D7">
      <w:pPr>
        <w:spacing w:after="0"/>
      </w:pPr>
    </w:p>
    <w:p w14:paraId="32FC9FF7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检查库文件</w:t>
      </w:r>
    </w:p>
    <w:p w14:paraId="3531436D">
      <w:pPr>
        <w:spacing w:after="0"/>
      </w:pPr>
    </w:p>
    <w:p w14:paraId="0C304251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ls -la /system/lib64/libxrruntime.so</w:t>
      </w:r>
    </w:p>
    <w:p w14:paraId="4D1BF178">
      <w:pPr>
        <w:spacing w:after="0"/>
      </w:pPr>
    </w:p>
    <w:p w14:paraId="1D7952AE">
      <w:pPr>
        <w:spacing w:before="240" w:after="120"/>
        <w:ind w:firstLine="0"/>
      </w:pPr>
      <w:r>
        <w:rPr>
          <w:rFonts w:ascii="黑体" w:hAnsi="黑体"/>
          <w:b/>
          <w:sz w:val="28"/>
        </w:rPr>
        <w:t>查看日志</w:t>
      </w:r>
    </w:p>
    <w:p w14:paraId="1E4C4E80">
      <w:pPr>
        <w:spacing w:after="0"/>
      </w:pPr>
    </w:p>
    <w:p w14:paraId="4CDC6339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logcat | grep -i "xrruntime"</w:t>
      </w:r>
    </w:p>
    <w:p w14:paraId="256B54AC">
      <w:pPr>
        <w:spacing w:after="0"/>
      </w:pPr>
    </w:p>
    <w:p w14:paraId="3A25B415">
      <w:pPr>
        <w:spacing w:before="240" w:after="120"/>
        <w:ind w:firstLine="0"/>
      </w:pPr>
      <w:r>
        <w:rPr>
          <w:rFonts w:ascii="黑体" w:hAnsi="黑体"/>
          <w:b/>
          <w:sz w:val="28"/>
        </w:rPr>
        <w:t>检查进程</w:t>
      </w:r>
    </w:p>
    <w:p w14:paraId="7834EB25">
      <w:pPr>
        <w:spacing w:after="0"/>
      </w:pPr>
    </w:p>
    <w:p w14:paraId="6D5B3AAD">
      <w:pPr>
        <w:spacing w:before="120" w:after="120"/>
        <w:ind w:left="567" w:right="567" w:firstLine="0"/>
      </w:pPr>
      <w:r>
        <w:rPr>
          <w:rFonts w:ascii="Courier New" w:hAnsi="Courier New"/>
          <w:sz w:val="20"/>
        </w:rPr>
        <w:t>adb shell ps | grep xr</w:t>
      </w:r>
    </w:p>
    <w:p w14:paraId="47120905">
      <w:pPr>
        <w:spacing w:after="0"/>
      </w:pPr>
    </w:p>
    <w:p w14:paraId="64226572">
      <w:pPr>
        <w:spacing w:before="360" w:after="240"/>
        <w:ind w:firstLine="0"/>
      </w:pPr>
      <w:r>
        <w:rPr>
          <w:rFonts w:ascii="黑体" w:hAnsi="黑体"/>
          <w:b/>
          <w:sz w:val="32"/>
        </w:rPr>
        <w:t>更多信息</w:t>
      </w:r>
    </w:p>
    <w:p w14:paraId="78A78535">
      <w:pPr>
        <w:spacing w:after="0"/>
      </w:pPr>
    </w:p>
    <w:p w14:paraId="5E155077">
      <w:r>
        <w:rPr>
          <w:rFonts w:ascii="宋体" w:hAnsi="宋体"/>
          <w:sz w:val="24"/>
        </w:rPr>
        <w:t>参考各章节的"常见问题"部分获取详细解决方案。</w:t>
      </w:r>
    </w:p>
    <w:p w14:paraId="433F36F2">
      <w:pPr>
        <w:spacing w:after="0"/>
      </w:pPr>
    </w:p>
    <w:p w14:paraId="07CCA15B">
      <w:pPr>
        <w:spacing w:after="0"/>
      </w:pPr>
    </w:p>
    <w:p w14:paraId="480FA6D5">
      <w:pPr>
        <w:pageBreakBefore/>
      </w:pPr>
    </w:p>
    <w:p w14:paraId="6584D83F">
      <w:pPr>
        <w:spacing w:before="480" w:after="360"/>
        <w:jc w:val="center"/>
      </w:pPr>
      <w:r>
        <w:rPr>
          <w:rFonts w:ascii="黑体" w:hAnsi="黑体"/>
          <w:b/>
          <w:sz w:val="40"/>
        </w:rPr>
        <w:t>附录F：资源链接</w:t>
      </w:r>
    </w:p>
    <w:p w14:paraId="70C80076">
      <w:pPr>
        <w:spacing w:after="0"/>
      </w:pPr>
    </w:p>
    <w:p w14:paraId="6654A829">
      <w:pPr>
        <w:spacing w:before="360" w:after="240"/>
        <w:ind w:firstLine="0"/>
      </w:pPr>
      <w:r>
        <w:rPr>
          <w:rFonts w:ascii="黑体" w:hAnsi="黑体"/>
          <w:b/>
          <w:sz w:val="32"/>
        </w:rPr>
        <w:t>官方文档链接</w:t>
      </w:r>
    </w:p>
    <w:p w14:paraId="26E42551">
      <w:pPr>
        <w:spacing w:after="0"/>
      </w:pPr>
    </w:p>
    <w:p w14:paraId="50731AF3">
      <w:pPr>
        <w:spacing w:before="240" w:after="120"/>
        <w:ind w:firstLine="0"/>
      </w:pPr>
      <w:r>
        <w:rPr>
          <w:rFonts w:ascii="黑体" w:hAnsi="黑体"/>
          <w:b/>
          <w:sz w:val="28"/>
        </w:rPr>
        <w:t>OpenXR</w:t>
      </w:r>
    </w:p>
    <w:p w14:paraId="28FEDF3C">
      <w:pPr>
        <w:spacing w:after="0"/>
      </w:pPr>
    </w:p>
    <w:p w14:paraId="6C8CD9B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规范](https://www.khronos.org/registry/OpenXR/specs/1.1/html/xrspec.html)</w:t>
      </w:r>
    </w:p>
    <w:p w14:paraId="3C0C577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SDK Source](https://github.com/KhronosGroup/OpenXR-SDK-Source)</w:t>
      </w:r>
    </w:p>
    <w:p w14:paraId="108441B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官方文档](https://www.khronos.org/openxr/)</w:t>
      </w:r>
    </w:p>
    <w:p w14:paraId="53A837A1">
      <w:pPr>
        <w:spacing w:before="240" w:after="120"/>
        <w:ind w:firstLine="0"/>
      </w:pPr>
      <w:r>
        <w:rPr>
          <w:rFonts w:ascii="黑体" w:hAnsi="黑体"/>
          <w:b/>
          <w:sz w:val="28"/>
        </w:rPr>
        <w:t>Android</w:t>
      </w:r>
    </w:p>
    <w:p w14:paraId="684C4D34">
      <w:pPr>
        <w:spacing w:after="0"/>
      </w:pPr>
    </w:p>
    <w:p w14:paraId="4A84DAC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NDK 文档](https://developer.android.com/ndk)</w:t>
      </w:r>
    </w:p>
    <w:p w14:paraId="5BDF03C8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Gradle Plugin](https://developer.android.com/studio/build)</w:t>
      </w:r>
    </w:p>
    <w:p w14:paraId="5950F83A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开发者指南](https://developer.android.com/guide)</w:t>
      </w:r>
    </w:p>
    <w:p w14:paraId="75D14872">
      <w:pPr>
        <w:spacing w:before="240" w:after="120"/>
        <w:ind w:firstLine="0"/>
      </w:pPr>
      <w:r>
        <w:rPr>
          <w:rFonts w:ascii="黑体" w:hAnsi="黑体"/>
          <w:b/>
          <w:sz w:val="28"/>
        </w:rPr>
        <w:t>Snapdragon XR</w:t>
      </w:r>
    </w:p>
    <w:p w14:paraId="5DC4EB2D">
      <w:pPr>
        <w:spacing w:after="0"/>
      </w:pPr>
    </w:p>
    <w:p w14:paraId="7126232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[Snapdragon XR SDK](https://developer.qualcomm.com/software/snapdragon-xr-sdk)</w:t>
      </w:r>
    </w:p>
    <w:p w14:paraId="6E3F3A2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[Qualcomm 开发者网络](https://developer.qualcomm.com/)</w:t>
      </w:r>
    </w:p>
    <w:p w14:paraId="42B3F23C">
      <w:pPr>
        <w:spacing w:before="360" w:after="240"/>
        <w:ind w:firstLine="0"/>
      </w:pPr>
      <w:r>
        <w:rPr>
          <w:rFonts w:ascii="黑体" w:hAnsi="黑体"/>
          <w:b/>
          <w:sz w:val="32"/>
        </w:rPr>
        <w:t>工具下载链接</w:t>
      </w:r>
    </w:p>
    <w:p w14:paraId="3F18DA61">
      <w:pPr>
        <w:spacing w:after="0"/>
      </w:pPr>
    </w:p>
    <w:p w14:paraId="69DAE3F4">
      <w:pPr>
        <w:spacing w:before="240" w:after="120"/>
        <w:ind w:firstLine="0"/>
      </w:pPr>
      <w:r>
        <w:rPr>
          <w:rFonts w:ascii="黑体" w:hAnsi="黑体"/>
          <w:b/>
          <w:sz w:val="28"/>
        </w:rPr>
        <w:t>开发工具</w:t>
      </w:r>
    </w:p>
    <w:p w14:paraId="563EBFD3">
      <w:pPr>
        <w:spacing w:after="0"/>
      </w:pPr>
    </w:p>
    <w:p w14:paraId="568CA84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Studio](https://developer.android.com/studio)</w:t>
      </w:r>
    </w:p>
    <w:p w14:paraId="2CCF689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NDK](https://developer.android.com/ndk/downloads)</w:t>
      </w:r>
    </w:p>
    <w:p w14:paraId="7522658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[CMake](https://cmake.org/download/)</w:t>
      </w:r>
    </w:p>
    <w:p w14:paraId="2AB5BA2E">
      <w:pPr>
        <w:spacing w:before="240" w:after="120"/>
        <w:ind w:firstLine="0"/>
      </w:pPr>
      <w:r>
        <w:rPr>
          <w:rFonts w:ascii="黑体" w:hAnsi="黑体"/>
          <w:b/>
          <w:sz w:val="28"/>
        </w:rPr>
        <w:t>调试工具</w:t>
      </w:r>
    </w:p>
    <w:p w14:paraId="4A069113">
      <w:pPr>
        <w:spacing w:after="0"/>
      </w:pPr>
    </w:p>
    <w:p w14:paraId="23F91CA6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[Snapdragon Profiler](https://developer.qualcomm.com/software/snapdragon-profiler)</w:t>
      </w:r>
    </w:p>
    <w:p w14:paraId="7AAED27F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Profiler](https://developer.android.com/studio/profile/android-profiler)</w:t>
      </w:r>
    </w:p>
    <w:p w14:paraId="23E79EBB">
      <w:pPr>
        <w:spacing w:before="360" w:after="240"/>
        <w:ind w:firstLine="0"/>
      </w:pPr>
      <w:r>
        <w:rPr>
          <w:rFonts w:ascii="黑体" w:hAnsi="黑体"/>
          <w:b/>
          <w:sz w:val="32"/>
        </w:rPr>
        <w:t>社区资源</w:t>
      </w:r>
    </w:p>
    <w:p w14:paraId="1C023CFB">
      <w:pPr>
        <w:spacing w:after="0"/>
      </w:pPr>
    </w:p>
    <w:p w14:paraId="2678D4C5">
      <w:pPr>
        <w:spacing w:before="240" w:after="120"/>
        <w:ind w:firstLine="0"/>
      </w:pPr>
      <w:r>
        <w:rPr>
          <w:rFonts w:ascii="黑体" w:hAnsi="黑体"/>
          <w:b/>
          <w:sz w:val="28"/>
        </w:rPr>
        <w:t>论坛</w:t>
      </w:r>
    </w:p>
    <w:p w14:paraId="0BB45D47">
      <w:pPr>
        <w:spacing w:after="0"/>
      </w:pPr>
    </w:p>
    <w:p w14:paraId="049CE7C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论坛](https://community.khronos.org/c/openxr/)</w:t>
      </w:r>
    </w:p>
    <w:p w14:paraId="1591E045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NDK 论坛](https://groups.google.com/forum/#!forum/android-ndk)</w:t>
      </w:r>
    </w:p>
    <w:p w14:paraId="1D5CFF7B">
      <w:pPr>
        <w:spacing w:before="240" w:after="120"/>
        <w:ind w:firstLine="0"/>
      </w:pPr>
      <w:r>
        <w:rPr>
          <w:rFonts w:ascii="黑体" w:hAnsi="黑体"/>
          <w:b/>
          <w:sz w:val="28"/>
        </w:rPr>
        <w:t>GitHub</w:t>
      </w:r>
    </w:p>
    <w:p w14:paraId="50316DCD">
      <w:pPr>
        <w:spacing w:after="0"/>
      </w:pPr>
    </w:p>
    <w:p w14:paraId="739C5649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SDK Source](https://github.com/KhronosGroup/OpenXR-SDK-Source)</w:t>
      </w:r>
    </w:p>
    <w:p w14:paraId="021FEEC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Loader](https://github.com/KhronosGroup/OpenXR-SDK)</w:t>
      </w:r>
    </w:p>
    <w:p w14:paraId="3C4E3F86">
      <w:pPr>
        <w:spacing w:before="360" w:after="240"/>
        <w:ind w:firstLine="0"/>
      </w:pPr>
      <w:r>
        <w:rPr>
          <w:rFonts w:ascii="黑体" w:hAnsi="黑体"/>
          <w:b/>
          <w:sz w:val="32"/>
        </w:rPr>
        <w:t>学习资源</w:t>
      </w:r>
    </w:p>
    <w:p w14:paraId="468B2E87">
      <w:pPr>
        <w:spacing w:after="0"/>
      </w:pPr>
    </w:p>
    <w:p w14:paraId="7CC18919">
      <w:pPr>
        <w:spacing w:before="240" w:after="120"/>
        <w:ind w:firstLine="0"/>
      </w:pPr>
      <w:r>
        <w:rPr>
          <w:rFonts w:ascii="黑体" w:hAnsi="黑体"/>
          <w:b/>
          <w:sz w:val="28"/>
        </w:rPr>
        <w:t>教程</w:t>
      </w:r>
    </w:p>
    <w:p w14:paraId="5FFC3CC6">
      <w:pPr>
        <w:spacing w:after="0"/>
      </w:pPr>
    </w:p>
    <w:p w14:paraId="165630AE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教程](https://www.khronos.org/openxr/)</w:t>
      </w:r>
    </w:p>
    <w:p w14:paraId="17F45FFC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NDK 示例](https://github.com/android/ndk-samples)</w:t>
      </w:r>
    </w:p>
    <w:p w14:paraId="6A9FF357">
      <w:pPr>
        <w:spacing w:before="240" w:after="120"/>
        <w:ind w:firstLine="0"/>
      </w:pPr>
      <w:r>
        <w:rPr>
          <w:rFonts w:ascii="黑体" w:hAnsi="黑体"/>
          <w:b/>
          <w:sz w:val="28"/>
        </w:rPr>
        <w:t>文档</w:t>
      </w:r>
    </w:p>
    <w:p w14:paraId="7765A5CD">
      <w:pPr>
        <w:spacing w:after="0"/>
      </w:pPr>
    </w:p>
    <w:p w14:paraId="2D869BB3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[OpenXR 规范文档](https://www.khronos.org/registry/OpenXR/specs/1.1/html/xrspec.html)</w:t>
      </w:r>
    </w:p>
    <w:p w14:paraId="5BC93DE4">
      <w:pPr>
        <w:pStyle w:val="16"/>
        <w:spacing w:after="60"/>
        <w:ind w:left="567" w:hanging="283"/>
      </w:pPr>
      <w:r>
        <w:rPr>
          <w:rFonts w:ascii="宋体" w:hAnsi="宋体"/>
          <w:sz w:val="24"/>
        </w:rPr>
        <w:t>[Android NDK 指南](https://developer.android.com/ndk/guides)</w:t>
      </w:r>
    </w:p>
    <w:p w14:paraId="5E3FB69E">
      <w:pPr>
        <w:spacing w:after="0"/>
      </w:pPr>
    </w:p>
    <w:sectPr>
      <w:pgSz w:w="12240" w:h="15840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D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  <w:ind w:firstLine="420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/>
      <w:sz w:val="24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168</Pages>
  <Words>4615</Words>
  <Characters>14379</Characters>
  <Lines>0</Lines>
  <Paragraphs>0</Paragraphs>
  <TotalTime>0</TotalTime>
  <ScaleCrop>false</ScaleCrop>
  <LinksUpToDate>false</LinksUpToDate>
  <CharactersWithSpaces>16834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西江半红</cp:lastModifiedBy>
  <dcterms:modified xsi:type="dcterms:W3CDTF">2025-12-16T07:04:26Z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eyJoZGlkIjoiYzM3NDM3YzNiYjlkODI4MTYwZTJiYzlkZTViMDA2NTYiLCJ1c2VySWQiOiI1Mzc1MDM2MDEifQ==</vt:lpwstr>
  </property>
  <property fmtid="{D5CDD505-2E9C-101B-9397-08002B2CF9AE}" pid="3" name="KSOProductBuildVer">
    <vt:lpwstr>2052-12.1.0.22175</vt:lpwstr>
  </property>
  <property fmtid="{D5CDD505-2E9C-101B-9397-08002B2CF9AE}" pid="4" name="ICV">
    <vt:lpwstr>2FF61FEA2D724168842E94825842D167_12</vt:lpwstr>
  </property>
</Properties>
</file>